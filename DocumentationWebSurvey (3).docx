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51A33" w14:textId="77777777" w:rsidR="003B5D69" w:rsidRDefault="003B5D69">
      <w:pPr>
        <w:spacing w:after="200" w:line="276" w:lineRule="auto"/>
        <w:jc w:val="center"/>
        <w:rPr>
          <w:rFonts w:ascii="Times New Roman" w:eastAsia="Times New Roman" w:hAnsi="Times New Roman" w:cs="Times New Roman"/>
          <w:sz w:val="28"/>
        </w:rPr>
      </w:pPr>
    </w:p>
    <w:p w14:paraId="4D3B0D97" w14:textId="77777777" w:rsidR="003B5D69" w:rsidRDefault="00A5387F">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A MINI PROJECT REPORT ON</w:t>
      </w:r>
    </w:p>
    <w:p w14:paraId="6D852561" w14:textId="77777777" w:rsidR="003B5D69" w:rsidRDefault="0076064C">
      <w:pPr>
        <w:spacing w:after="200" w:line="276" w:lineRule="auto"/>
        <w:jc w:val="center"/>
        <w:rPr>
          <w:rFonts w:ascii="Times New Roman" w:eastAsia="Times New Roman" w:hAnsi="Times New Roman" w:cs="Times New Roman"/>
          <w:b/>
          <w:color w:val="2E74B5" w:themeColor="accent1" w:themeShade="BF"/>
          <w:sz w:val="32"/>
        </w:rPr>
      </w:pPr>
      <w:r>
        <w:rPr>
          <w:rFonts w:ascii="Times New Roman" w:eastAsia="Times New Roman" w:hAnsi="Times New Roman" w:cs="Times New Roman"/>
          <w:b/>
          <w:color w:val="2E74B5" w:themeColor="accent1" w:themeShade="BF"/>
          <w:sz w:val="32"/>
        </w:rPr>
        <w:t>WEB SURVEY</w:t>
      </w:r>
    </w:p>
    <w:p w14:paraId="27F7FE0A" w14:textId="77777777" w:rsidR="003B5D69" w:rsidRDefault="00A5387F">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A dissertation submitted in partial fulfilment of the</w:t>
      </w:r>
    </w:p>
    <w:p w14:paraId="6FD98C96" w14:textId="77777777" w:rsidR="003B5D69" w:rsidRDefault="00A5387F">
      <w:pPr>
        <w:spacing w:after="20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Requirements for the award of the degree of</w:t>
      </w:r>
    </w:p>
    <w:p w14:paraId="07F35739" w14:textId="77777777" w:rsidR="003B5D69" w:rsidRDefault="00A5387F">
      <w:pPr>
        <w:spacing w:after="20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BACHELOR OF TECHNOLOGY</w:t>
      </w:r>
    </w:p>
    <w:p w14:paraId="1D65DB95" w14:textId="77777777" w:rsidR="003B5D69" w:rsidRDefault="00A5387F">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sz w:val="24"/>
        </w:rPr>
        <w:t>in</w:t>
      </w:r>
    </w:p>
    <w:p w14:paraId="67A5AD9B" w14:textId="77777777" w:rsidR="003B5D69" w:rsidRDefault="00A5387F">
      <w:pPr>
        <w:spacing w:after="200" w:line="240" w:lineRule="auto"/>
        <w:jc w:val="center"/>
        <w:rPr>
          <w:rFonts w:ascii="Times New Roman" w:eastAsia="Times New Roman" w:hAnsi="Times New Roman" w:cs="Times New Roman"/>
          <w:b/>
          <w:color w:val="2E74B5" w:themeColor="accent1" w:themeShade="BF"/>
          <w:sz w:val="24"/>
        </w:rPr>
      </w:pPr>
      <w:r>
        <w:rPr>
          <w:rFonts w:ascii="Times New Roman" w:eastAsia="Times New Roman" w:hAnsi="Times New Roman" w:cs="Times New Roman"/>
          <w:b/>
          <w:color w:val="2E74B5" w:themeColor="accent1" w:themeShade="BF"/>
          <w:sz w:val="24"/>
        </w:rPr>
        <w:t>INFORMATION TECHNOLOGY</w:t>
      </w:r>
    </w:p>
    <w:p w14:paraId="5A020247" w14:textId="77777777" w:rsidR="003B5D69" w:rsidRDefault="003B5D69">
      <w:pPr>
        <w:spacing w:after="200" w:line="240" w:lineRule="auto"/>
        <w:jc w:val="center"/>
        <w:rPr>
          <w:rFonts w:ascii="Times New Roman" w:eastAsia="Times New Roman" w:hAnsi="Times New Roman" w:cs="Times New Roman"/>
          <w:b/>
          <w:color w:val="5B9BD5" w:themeColor="accent1"/>
          <w:sz w:val="28"/>
        </w:rPr>
      </w:pPr>
    </w:p>
    <w:p w14:paraId="1A1E3802" w14:textId="77777777" w:rsidR="003B5D69" w:rsidRDefault="00A5387F">
      <w:pPr>
        <w:spacing w:after="200" w:line="276" w:lineRule="auto"/>
        <w:jc w:val="center"/>
        <w:rPr>
          <w:rFonts w:ascii="Times New Roman" w:eastAsia="Times New Roman" w:hAnsi="Times New Roman" w:cs="Times New Roman"/>
          <w:b/>
          <w:i/>
          <w:sz w:val="24"/>
        </w:rPr>
      </w:pPr>
      <w:r>
        <w:rPr>
          <w:rFonts w:ascii="Times New Roman" w:eastAsia="Times New Roman" w:hAnsi="Times New Roman" w:cs="Times New Roman"/>
          <w:b/>
          <w:i/>
          <w:sz w:val="24"/>
        </w:rPr>
        <w:t>Submitted by</w:t>
      </w:r>
    </w:p>
    <w:p w14:paraId="145772E1" w14:textId="77777777" w:rsidR="003B5D69" w:rsidRDefault="00195455" w:rsidP="00195455">
      <w:pPr>
        <w:spacing w:after="200" w:line="276" w:lineRule="auto"/>
        <w:ind w:left="2880"/>
        <w:rPr>
          <w:rFonts w:ascii="Times New Roman" w:eastAsia="Times New Roman" w:hAnsi="Times New Roman" w:cs="Times New Roman"/>
          <w:b/>
          <w:i/>
          <w:color w:val="FF0000"/>
          <w:sz w:val="24"/>
        </w:rPr>
      </w:pPr>
      <w:r>
        <w:rPr>
          <w:rFonts w:ascii="Times New Roman" w:eastAsia="Times New Roman" w:hAnsi="Times New Roman" w:cs="Times New Roman"/>
          <w:b/>
          <w:color w:val="FF0000"/>
          <w:sz w:val="24"/>
        </w:rPr>
        <w:t xml:space="preserve">     </w:t>
      </w:r>
      <w:proofErr w:type="spellStart"/>
      <w:proofErr w:type="gramStart"/>
      <w:r>
        <w:rPr>
          <w:rFonts w:ascii="Times New Roman" w:eastAsia="Times New Roman" w:hAnsi="Times New Roman" w:cs="Times New Roman"/>
          <w:b/>
          <w:color w:val="FF0000"/>
          <w:sz w:val="24"/>
        </w:rPr>
        <w:t>N.Indu</w:t>
      </w:r>
      <w:proofErr w:type="spellEnd"/>
      <w:proofErr w:type="gramEnd"/>
      <w:r w:rsidR="00A5387F">
        <w:rPr>
          <w:rFonts w:ascii="Times New Roman" w:eastAsia="Times New Roman" w:hAnsi="Times New Roman" w:cs="Times New Roman"/>
          <w:b/>
          <w:color w:val="FF0000"/>
          <w:sz w:val="24"/>
        </w:rPr>
        <w:t xml:space="preserve"> (16B81A12</w:t>
      </w:r>
      <w:r>
        <w:rPr>
          <w:rFonts w:ascii="Times New Roman" w:eastAsia="Times New Roman" w:hAnsi="Times New Roman" w:cs="Times New Roman"/>
          <w:b/>
          <w:color w:val="FF0000"/>
          <w:sz w:val="24"/>
        </w:rPr>
        <w:t>31</w:t>
      </w:r>
      <w:r w:rsidR="00A5387F">
        <w:rPr>
          <w:rFonts w:ascii="Times New Roman" w:eastAsia="Times New Roman" w:hAnsi="Times New Roman" w:cs="Times New Roman"/>
          <w:b/>
          <w:color w:val="FF0000"/>
          <w:sz w:val="24"/>
        </w:rPr>
        <w:t>)</w:t>
      </w:r>
    </w:p>
    <w:p w14:paraId="79DEE685" w14:textId="77777777" w:rsidR="003B5D69" w:rsidRDefault="00A5387F">
      <w:pPr>
        <w:spacing w:after="200" w:line="276" w:lineRule="auto"/>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ab/>
      </w:r>
      <w:r>
        <w:rPr>
          <w:rFonts w:ascii="Times New Roman" w:eastAsia="Times New Roman" w:hAnsi="Times New Roman" w:cs="Times New Roman"/>
          <w:b/>
          <w:color w:val="FF0000"/>
          <w:sz w:val="24"/>
        </w:rPr>
        <w:tab/>
      </w:r>
      <w:r>
        <w:rPr>
          <w:rFonts w:ascii="Times New Roman" w:eastAsia="Times New Roman" w:hAnsi="Times New Roman" w:cs="Times New Roman"/>
          <w:b/>
          <w:color w:val="FF0000"/>
          <w:sz w:val="24"/>
        </w:rPr>
        <w:tab/>
      </w:r>
      <w:r>
        <w:rPr>
          <w:rFonts w:ascii="Times New Roman" w:eastAsia="Times New Roman" w:hAnsi="Times New Roman" w:cs="Times New Roman"/>
          <w:b/>
          <w:color w:val="FF0000"/>
          <w:sz w:val="24"/>
        </w:rPr>
        <w:tab/>
        <w:t xml:space="preserve">     </w:t>
      </w:r>
      <w:proofErr w:type="spellStart"/>
      <w:proofErr w:type="gramStart"/>
      <w:r w:rsidR="00195455">
        <w:rPr>
          <w:rFonts w:ascii="Times New Roman" w:eastAsia="Times New Roman" w:hAnsi="Times New Roman" w:cs="Times New Roman"/>
          <w:b/>
          <w:color w:val="FF0000"/>
          <w:sz w:val="24"/>
        </w:rPr>
        <w:t>A.Nik</w:t>
      </w:r>
      <w:r w:rsidR="00863641">
        <w:rPr>
          <w:rFonts w:ascii="Times New Roman" w:eastAsia="Times New Roman" w:hAnsi="Times New Roman" w:cs="Times New Roman"/>
          <w:b/>
          <w:color w:val="FF0000"/>
          <w:sz w:val="24"/>
        </w:rPr>
        <w:t>h</w:t>
      </w:r>
      <w:r w:rsidR="00195455">
        <w:rPr>
          <w:rFonts w:ascii="Times New Roman" w:eastAsia="Times New Roman" w:hAnsi="Times New Roman" w:cs="Times New Roman"/>
          <w:b/>
          <w:color w:val="FF0000"/>
          <w:sz w:val="24"/>
        </w:rPr>
        <w:t>itha</w:t>
      </w:r>
      <w:proofErr w:type="spellEnd"/>
      <w:proofErr w:type="gramEnd"/>
      <w:r>
        <w:rPr>
          <w:rFonts w:ascii="Times New Roman" w:eastAsia="Times New Roman" w:hAnsi="Times New Roman" w:cs="Times New Roman"/>
          <w:b/>
          <w:color w:val="FF0000"/>
          <w:sz w:val="24"/>
        </w:rPr>
        <w:t xml:space="preserve"> (16B81A12</w:t>
      </w:r>
      <w:r w:rsidR="00195455">
        <w:rPr>
          <w:rFonts w:ascii="Times New Roman" w:eastAsia="Times New Roman" w:hAnsi="Times New Roman" w:cs="Times New Roman"/>
          <w:b/>
          <w:color w:val="FF0000"/>
          <w:sz w:val="24"/>
        </w:rPr>
        <w:t>47</w:t>
      </w:r>
      <w:r>
        <w:rPr>
          <w:rFonts w:ascii="Times New Roman" w:eastAsia="Times New Roman" w:hAnsi="Times New Roman" w:cs="Times New Roman"/>
          <w:b/>
          <w:color w:val="FF0000"/>
          <w:sz w:val="24"/>
        </w:rPr>
        <w:t>)</w:t>
      </w:r>
    </w:p>
    <w:p w14:paraId="773E72C6" w14:textId="77777777" w:rsidR="003B5D69" w:rsidRDefault="00A5387F">
      <w:pPr>
        <w:spacing w:after="200" w:line="480" w:lineRule="auto"/>
        <w:jc w:val="center"/>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 </w:t>
      </w:r>
      <w:proofErr w:type="spellStart"/>
      <w:r>
        <w:rPr>
          <w:rFonts w:ascii="Times New Roman" w:eastAsia="Times New Roman" w:hAnsi="Times New Roman" w:cs="Times New Roman"/>
          <w:b/>
          <w:color w:val="FF0000"/>
          <w:sz w:val="24"/>
        </w:rPr>
        <w:t>M.Pranitha</w:t>
      </w:r>
      <w:proofErr w:type="spellEnd"/>
      <w:r>
        <w:rPr>
          <w:rFonts w:ascii="Times New Roman" w:eastAsia="Times New Roman" w:hAnsi="Times New Roman" w:cs="Times New Roman"/>
          <w:b/>
          <w:color w:val="FF0000"/>
          <w:sz w:val="24"/>
        </w:rPr>
        <w:t xml:space="preserve"> (16B81A1253)</w:t>
      </w:r>
    </w:p>
    <w:p w14:paraId="31C61CE0" w14:textId="77777777" w:rsidR="003B5D69" w:rsidRDefault="00A5387F">
      <w:pPr>
        <w:spacing w:after="200" w:line="240" w:lineRule="auto"/>
        <w:jc w:val="center"/>
        <w:rPr>
          <w:rFonts w:ascii="Times New Roman" w:eastAsia="Times New Roman" w:hAnsi="Times New Roman" w:cs="Times New Roman"/>
          <w:b/>
          <w:i/>
          <w:sz w:val="24"/>
        </w:rPr>
      </w:pPr>
      <w:r>
        <w:rPr>
          <w:rFonts w:ascii="Times New Roman" w:eastAsia="Times New Roman" w:hAnsi="Times New Roman" w:cs="Times New Roman"/>
          <w:b/>
          <w:i/>
          <w:sz w:val="24"/>
        </w:rPr>
        <w:t>Under the esteemed guidance of</w:t>
      </w:r>
    </w:p>
    <w:p w14:paraId="184E9C76" w14:textId="77777777" w:rsidR="003B5D69" w:rsidRDefault="00A5387F">
      <w:pPr>
        <w:spacing w:after="200" w:line="240" w:lineRule="auto"/>
        <w:jc w:val="center"/>
        <w:rPr>
          <w:rFonts w:ascii="Times New Roman" w:eastAsia="Times New Roman" w:hAnsi="Times New Roman" w:cs="Times New Roman"/>
          <w:b/>
          <w:color w:val="2E74B5" w:themeColor="accent1" w:themeShade="BF"/>
          <w:sz w:val="28"/>
        </w:rPr>
      </w:pPr>
      <w:r>
        <w:rPr>
          <w:rFonts w:ascii="Times New Roman" w:eastAsia="Times New Roman" w:hAnsi="Times New Roman" w:cs="Times New Roman"/>
          <w:b/>
          <w:color w:val="2E74B5" w:themeColor="accent1" w:themeShade="BF"/>
          <w:sz w:val="24"/>
        </w:rPr>
        <w:t xml:space="preserve">Mr. </w:t>
      </w:r>
      <w:proofErr w:type="spellStart"/>
      <w:proofErr w:type="gramStart"/>
      <w:r>
        <w:rPr>
          <w:rFonts w:ascii="Times New Roman" w:eastAsia="Times New Roman" w:hAnsi="Times New Roman" w:cs="Times New Roman"/>
          <w:b/>
          <w:color w:val="2E74B5" w:themeColor="accent1" w:themeShade="BF"/>
          <w:sz w:val="24"/>
        </w:rPr>
        <w:t>A.Seetharam</w:t>
      </w:r>
      <w:proofErr w:type="spellEnd"/>
      <w:proofErr w:type="gramEnd"/>
      <w:r>
        <w:rPr>
          <w:rFonts w:ascii="Times New Roman" w:eastAsia="Times New Roman" w:hAnsi="Times New Roman" w:cs="Times New Roman"/>
          <w:b/>
          <w:color w:val="2E74B5" w:themeColor="accent1" w:themeShade="BF"/>
          <w:sz w:val="24"/>
        </w:rPr>
        <w:t xml:space="preserve"> Nagesh </w:t>
      </w:r>
    </w:p>
    <w:p w14:paraId="1AD5219A" w14:textId="77777777" w:rsidR="003B5D69" w:rsidRDefault="00616078">
      <w:pPr>
        <w:spacing w:after="200" w:line="240" w:lineRule="auto"/>
        <w:jc w:val="cente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Sr.</w:t>
      </w:r>
      <w:r w:rsidR="00A5387F">
        <w:rPr>
          <w:rFonts w:ascii="Times New Roman" w:eastAsia="Times New Roman" w:hAnsi="Times New Roman" w:cs="Times New Roman"/>
          <w:sz w:val="24"/>
        </w:rPr>
        <w:t>Assistant</w:t>
      </w:r>
      <w:proofErr w:type="spellEnd"/>
      <w:proofErr w:type="gramEnd"/>
      <w:r w:rsidR="00A5387F">
        <w:rPr>
          <w:rFonts w:ascii="Times New Roman" w:eastAsia="Times New Roman" w:hAnsi="Times New Roman" w:cs="Times New Roman"/>
          <w:sz w:val="24"/>
        </w:rPr>
        <w:t xml:space="preserve"> Professor, IT Department</w:t>
      </w:r>
    </w:p>
    <w:p w14:paraId="7D76D667" w14:textId="77777777" w:rsidR="003B5D69" w:rsidRDefault="00A5387F">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CVR College of Engineering</w:t>
      </w:r>
    </w:p>
    <w:p w14:paraId="530C15DE" w14:textId="77777777" w:rsidR="003B5D69" w:rsidRDefault="00A5387F">
      <w:pPr>
        <w:spacing w:after="200" w:line="276" w:lineRule="auto"/>
        <w:jc w:val="center"/>
        <w:rPr>
          <w:rFonts w:ascii="Times New Roman" w:eastAsia="Times New Roman" w:hAnsi="Times New Roman" w:cs="Times New Roman"/>
          <w:b/>
          <w:sz w:val="24"/>
        </w:rPr>
      </w:pPr>
      <w:r>
        <w:object w:dxaOrig="2109" w:dyaOrig="1989" w14:anchorId="3EE12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99.75pt" o:ole="">
            <v:imagedata r:id="rId9" o:title=""/>
          </v:shape>
          <o:OLEObject Type="Embed" ProgID="StaticMetafile" ShapeID="_x0000_i1025" DrawAspect="Content" ObjectID="_1634733341" r:id="rId10"/>
        </w:object>
      </w:r>
    </w:p>
    <w:p w14:paraId="11AFC795" w14:textId="77777777" w:rsidR="003B5D69" w:rsidRDefault="00A5387F">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INFORMATION TECHNOLOGY</w:t>
      </w:r>
    </w:p>
    <w:p w14:paraId="1F88621E" w14:textId="77777777" w:rsidR="003B5D69" w:rsidRDefault="00A5387F">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CVR COLLEGE OF ENGINEERING</w:t>
      </w:r>
    </w:p>
    <w:p w14:paraId="4E28DB36" w14:textId="77777777" w:rsidR="003B5D69" w:rsidRDefault="00A5387F">
      <w:pPr>
        <w:jc w:val="center"/>
        <w:rPr>
          <w:rFonts w:ascii="Times New Roman" w:hAnsi="Times New Roman" w:cs="Times New Roman"/>
          <w:sz w:val="24"/>
          <w:szCs w:val="24"/>
        </w:rPr>
      </w:pPr>
      <w:r>
        <w:rPr>
          <w:rFonts w:ascii="Times New Roman" w:hAnsi="Times New Roman" w:cs="Times New Roman"/>
          <w:sz w:val="24"/>
          <w:szCs w:val="24"/>
        </w:rPr>
        <w:t>ACCREDITED BY NBA, AICTE &amp; Affiliated to JNTU-H</w:t>
      </w:r>
    </w:p>
    <w:p w14:paraId="106E76F2" w14:textId="77777777" w:rsidR="003B5D69" w:rsidRDefault="00A5387F">
      <w:pPr>
        <w:jc w:val="center"/>
        <w:rPr>
          <w:rFonts w:ascii="Times New Roman" w:hAnsi="Times New Roman" w:cs="Times New Roman"/>
          <w:sz w:val="24"/>
          <w:szCs w:val="24"/>
        </w:rPr>
      </w:pPr>
      <w:proofErr w:type="spellStart"/>
      <w:r>
        <w:rPr>
          <w:rFonts w:ascii="Times New Roman" w:hAnsi="Times New Roman" w:cs="Times New Roman"/>
          <w:sz w:val="24"/>
          <w:szCs w:val="24"/>
        </w:rPr>
        <w:t>Vastunagar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Mangalpally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Ibrahimpatnam</w:t>
      </w:r>
      <w:proofErr w:type="spellEnd"/>
      <w:r>
        <w:rPr>
          <w:rFonts w:ascii="Times New Roman" w:hAnsi="Times New Roman" w:cs="Times New Roman"/>
          <w:sz w:val="24"/>
          <w:szCs w:val="24"/>
        </w:rPr>
        <w:t xml:space="preserve"> (M), R.R. District, PIN-501 510</w:t>
      </w:r>
    </w:p>
    <w:p w14:paraId="78D5CA99" w14:textId="77777777" w:rsidR="003B5D69" w:rsidRDefault="00A5387F">
      <w:pPr>
        <w:jc w:val="center"/>
        <w:rPr>
          <w:rFonts w:ascii="Times New Roman" w:hAnsi="Times New Roman" w:cs="Times New Roman"/>
          <w:sz w:val="24"/>
          <w:szCs w:val="24"/>
        </w:rPr>
      </w:pPr>
      <w:r>
        <w:rPr>
          <w:rFonts w:ascii="Times New Roman" w:hAnsi="Times New Roman" w:cs="Times New Roman"/>
          <w:sz w:val="24"/>
          <w:szCs w:val="24"/>
        </w:rPr>
        <w:t>2019-2020</w:t>
      </w:r>
    </w:p>
    <w:p w14:paraId="3CCA41A0" w14:textId="77777777" w:rsidR="003B5D69" w:rsidRDefault="003B5D69">
      <w:pPr>
        <w:rPr>
          <w:sz w:val="24"/>
          <w:szCs w:val="24"/>
        </w:rPr>
        <w:sectPr w:rsidR="003B5D69">
          <w:footerReference w:type="default" r:id="rId11"/>
          <w:pgSz w:w="11906" w:h="16838"/>
          <w:pgMar w:top="1440" w:right="1440" w:bottom="1440" w:left="1440" w:header="708" w:footer="708" w:gutter="0"/>
          <w:pgNumType w:start="1"/>
          <w:cols w:space="708"/>
          <w:docGrid w:linePitch="360"/>
        </w:sectPr>
      </w:pPr>
    </w:p>
    <w:p w14:paraId="36445C49" w14:textId="77777777" w:rsidR="003B5D69" w:rsidRDefault="003B5D69">
      <w:pPr>
        <w:rPr>
          <w:sz w:val="24"/>
          <w:szCs w:val="24"/>
        </w:rPr>
      </w:pPr>
    </w:p>
    <w:p w14:paraId="77952918" w14:textId="77777777" w:rsidR="003B5D69" w:rsidRDefault="00A5387F" w:rsidP="00933627">
      <w:pPr>
        <w:spacing w:after="200" w:line="276" w:lineRule="auto"/>
        <w:ind w:firstLine="720"/>
        <w:jc w:val="both"/>
        <w:rPr>
          <w:rFonts w:ascii="Times New Roman" w:hAnsi="Times New Roman" w:cs="Times New Roman"/>
          <w:b/>
          <w:sz w:val="32"/>
          <w:szCs w:val="32"/>
        </w:rPr>
      </w:pPr>
      <w:r>
        <w:rPr>
          <w:noProof/>
        </w:rPr>
        <w:drawing>
          <wp:anchor distT="0" distB="0" distL="114300" distR="114300" simplePos="0" relativeHeight="251658240" behindDoc="0" locked="0" layoutInCell="1" allowOverlap="1" wp14:anchorId="5E0815CE" wp14:editId="77396E21">
            <wp:simplePos x="0" y="0"/>
            <wp:positionH relativeFrom="margin">
              <wp:posOffset>-217805</wp:posOffset>
            </wp:positionH>
            <wp:positionV relativeFrom="margin">
              <wp:posOffset>-570230</wp:posOffset>
            </wp:positionV>
            <wp:extent cx="6381750" cy="1752600"/>
            <wp:effectExtent l="0" t="0" r="0" b="0"/>
            <wp:wrapSquare wrapText="bothSides"/>
            <wp:docPr id="1" name="Picture 1" descr="letter hea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 head 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381750" cy="1752600"/>
                    </a:xfrm>
                    <a:prstGeom prst="rect">
                      <a:avLst/>
                    </a:prstGeom>
                    <a:noFill/>
                  </pic:spPr>
                </pic:pic>
              </a:graphicData>
            </a:graphic>
          </wp:anchor>
        </w:drawing>
      </w:r>
      <w:r>
        <w:rPr>
          <w:rFonts w:ascii="Times New Roman" w:hAnsi="Times New Roman" w:cs="Times New Roman"/>
          <w:b/>
          <w:sz w:val="32"/>
          <w:szCs w:val="32"/>
        </w:rPr>
        <w:t>DEPARTMENT OF INFORMATION TECHNOLOGY</w:t>
      </w:r>
    </w:p>
    <w:p w14:paraId="30566FFC" w14:textId="77777777" w:rsidR="003B5D69" w:rsidRDefault="00A5387F">
      <w:pPr>
        <w:spacing w:line="360" w:lineRule="auto"/>
        <w:jc w:val="center"/>
        <w:rPr>
          <w:rFonts w:ascii="Times New Roman" w:hAnsi="Times New Roman" w:cs="Times New Roman"/>
          <w:b/>
          <w:sz w:val="28"/>
          <w:szCs w:val="32"/>
          <w:u w:val="single"/>
        </w:rPr>
      </w:pPr>
      <w:r>
        <w:rPr>
          <w:rFonts w:ascii="Times New Roman" w:hAnsi="Times New Roman" w:cs="Times New Roman"/>
          <w:b/>
          <w:sz w:val="28"/>
          <w:szCs w:val="32"/>
          <w:u w:val="single"/>
        </w:rPr>
        <w:t>CERTIFICATE</w:t>
      </w:r>
    </w:p>
    <w:p w14:paraId="7F12F088" w14:textId="77777777" w:rsidR="003B5D69" w:rsidRPr="00E1670A" w:rsidRDefault="00A5387F">
      <w:pPr>
        <w:autoSpaceDE w:val="0"/>
        <w:autoSpaceDN w:val="0"/>
        <w:adjustRightInd w:val="0"/>
        <w:spacing w:line="276" w:lineRule="auto"/>
        <w:jc w:val="both"/>
        <w:rPr>
          <w:rFonts w:ascii="Times New Roman" w:eastAsiaTheme="minorHAnsi" w:hAnsi="Times New Roman" w:cs="Times New Roman"/>
          <w:sz w:val="24"/>
          <w:szCs w:val="24"/>
        </w:rPr>
      </w:pPr>
      <w:r>
        <w:rPr>
          <w:rFonts w:ascii="Times New Roman" w:eastAsiaTheme="minorHAnsi" w:hAnsi="Times New Roman" w:cs="Times New Roman"/>
        </w:rPr>
        <w:tab/>
      </w:r>
      <w:r w:rsidRPr="00E1670A">
        <w:rPr>
          <w:rFonts w:ascii="Times New Roman" w:eastAsiaTheme="minorHAnsi" w:hAnsi="Times New Roman" w:cs="Times New Roman"/>
          <w:sz w:val="24"/>
          <w:szCs w:val="24"/>
        </w:rPr>
        <w:t xml:space="preserve">This is to certify that the Project Report entitled </w:t>
      </w:r>
      <w:r w:rsidRPr="00E1670A">
        <w:rPr>
          <w:rFonts w:ascii="Times New Roman" w:eastAsiaTheme="minorHAnsi" w:hAnsi="Times New Roman" w:cs="Times New Roman"/>
          <w:b/>
          <w:bCs/>
          <w:sz w:val="24"/>
          <w:szCs w:val="24"/>
        </w:rPr>
        <w:t xml:space="preserve">“Web Survey” </w:t>
      </w:r>
      <w:r w:rsidRPr="00E1670A">
        <w:rPr>
          <w:rFonts w:ascii="Times New Roman" w:eastAsiaTheme="minorHAnsi" w:hAnsi="Times New Roman" w:cs="Times New Roman"/>
          <w:sz w:val="24"/>
          <w:szCs w:val="24"/>
        </w:rPr>
        <w:t xml:space="preserve">is a </w:t>
      </w:r>
      <w:proofErr w:type="spellStart"/>
      <w:r w:rsidRPr="00E1670A">
        <w:rPr>
          <w:rFonts w:ascii="Times New Roman" w:eastAsiaTheme="minorHAnsi" w:hAnsi="Times New Roman" w:cs="Times New Roman"/>
          <w:sz w:val="24"/>
          <w:szCs w:val="24"/>
        </w:rPr>
        <w:t>bonafide</w:t>
      </w:r>
      <w:proofErr w:type="spellEnd"/>
      <w:r w:rsidRPr="00E1670A">
        <w:rPr>
          <w:rFonts w:ascii="Times New Roman" w:eastAsiaTheme="minorHAnsi" w:hAnsi="Times New Roman" w:cs="Times New Roman"/>
          <w:sz w:val="24"/>
          <w:szCs w:val="24"/>
        </w:rPr>
        <w:t xml:space="preserve"> work done and submitted by </w:t>
      </w:r>
      <w:proofErr w:type="spellStart"/>
      <w:r w:rsidR="00863641">
        <w:rPr>
          <w:rFonts w:ascii="Times New Roman" w:eastAsiaTheme="minorHAnsi" w:hAnsi="Times New Roman" w:cs="Times New Roman"/>
          <w:b/>
          <w:bCs/>
          <w:sz w:val="24"/>
          <w:szCs w:val="24"/>
        </w:rPr>
        <w:t>N.Indu</w:t>
      </w:r>
      <w:proofErr w:type="spellEnd"/>
      <w:r w:rsidRPr="00E1670A">
        <w:rPr>
          <w:rFonts w:ascii="Times New Roman" w:eastAsiaTheme="minorHAnsi" w:hAnsi="Times New Roman" w:cs="Times New Roman"/>
          <w:b/>
          <w:bCs/>
          <w:sz w:val="24"/>
          <w:szCs w:val="24"/>
        </w:rPr>
        <w:t xml:space="preserve"> (16B81A12</w:t>
      </w:r>
      <w:r w:rsidR="00863641">
        <w:rPr>
          <w:rFonts w:ascii="Times New Roman" w:eastAsiaTheme="minorHAnsi" w:hAnsi="Times New Roman" w:cs="Times New Roman"/>
          <w:b/>
          <w:bCs/>
          <w:sz w:val="24"/>
          <w:szCs w:val="24"/>
        </w:rPr>
        <w:t>31</w:t>
      </w:r>
      <w:r w:rsidRPr="00E1670A">
        <w:rPr>
          <w:rFonts w:ascii="Times New Roman" w:eastAsiaTheme="minorHAnsi" w:hAnsi="Times New Roman" w:cs="Times New Roman"/>
          <w:b/>
          <w:bCs/>
          <w:sz w:val="24"/>
          <w:szCs w:val="24"/>
        </w:rPr>
        <w:t>)</w:t>
      </w:r>
      <w:r w:rsidRPr="00E1670A">
        <w:rPr>
          <w:rFonts w:ascii="Times New Roman" w:eastAsiaTheme="minorHAnsi" w:hAnsi="Times New Roman" w:cs="Times New Roman"/>
          <w:sz w:val="24"/>
          <w:szCs w:val="24"/>
        </w:rPr>
        <w:t xml:space="preserve">, </w:t>
      </w:r>
      <w:proofErr w:type="spellStart"/>
      <w:r w:rsidR="00863641">
        <w:rPr>
          <w:rFonts w:ascii="Times New Roman" w:eastAsiaTheme="minorHAnsi" w:hAnsi="Times New Roman" w:cs="Times New Roman"/>
          <w:b/>
          <w:bCs/>
          <w:sz w:val="24"/>
          <w:szCs w:val="24"/>
        </w:rPr>
        <w:t>A.Nikhitha</w:t>
      </w:r>
      <w:proofErr w:type="spellEnd"/>
      <w:r w:rsidRPr="00E1670A">
        <w:rPr>
          <w:rFonts w:ascii="Times New Roman" w:eastAsiaTheme="minorHAnsi" w:hAnsi="Times New Roman" w:cs="Times New Roman"/>
          <w:b/>
          <w:bCs/>
          <w:sz w:val="24"/>
          <w:szCs w:val="24"/>
        </w:rPr>
        <w:t xml:space="preserve"> (16B81A12</w:t>
      </w:r>
      <w:r w:rsidR="00863641">
        <w:rPr>
          <w:rFonts w:ascii="Times New Roman" w:eastAsiaTheme="minorHAnsi" w:hAnsi="Times New Roman" w:cs="Times New Roman"/>
          <w:b/>
          <w:bCs/>
          <w:sz w:val="24"/>
          <w:szCs w:val="24"/>
        </w:rPr>
        <w:t>47</w:t>
      </w:r>
      <w:r w:rsidRPr="00E1670A">
        <w:rPr>
          <w:rFonts w:ascii="Times New Roman" w:eastAsiaTheme="minorHAnsi" w:hAnsi="Times New Roman" w:cs="Times New Roman"/>
          <w:b/>
          <w:bCs/>
          <w:sz w:val="24"/>
          <w:szCs w:val="24"/>
        </w:rPr>
        <w:t>)</w:t>
      </w:r>
      <w:r w:rsidRPr="00E1670A">
        <w:rPr>
          <w:rFonts w:ascii="Times New Roman" w:eastAsiaTheme="minorHAnsi" w:hAnsi="Times New Roman" w:cs="Times New Roman"/>
          <w:sz w:val="24"/>
          <w:szCs w:val="24"/>
        </w:rPr>
        <w:t xml:space="preserve">, </w:t>
      </w:r>
      <w:proofErr w:type="spellStart"/>
      <w:r w:rsidRPr="00E1670A">
        <w:rPr>
          <w:rFonts w:ascii="Times New Roman" w:eastAsiaTheme="minorHAnsi" w:hAnsi="Times New Roman" w:cs="Times New Roman"/>
          <w:b/>
          <w:bCs/>
          <w:sz w:val="24"/>
          <w:szCs w:val="24"/>
        </w:rPr>
        <w:t>M.Pranitha</w:t>
      </w:r>
      <w:proofErr w:type="spellEnd"/>
      <w:r w:rsidRPr="00E1670A">
        <w:rPr>
          <w:rFonts w:ascii="Times New Roman" w:eastAsiaTheme="minorHAnsi" w:hAnsi="Times New Roman" w:cs="Times New Roman"/>
          <w:b/>
          <w:bCs/>
          <w:sz w:val="24"/>
          <w:szCs w:val="24"/>
        </w:rPr>
        <w:t xml:space="preserve"> (16B81A1253) </w:t>
      </w:r>
      <w:r w:rsidRPr="00E1670A">
        <w:rPr>
          <w:rFonts w:ascii="Times New Roman" w:eastAsiaTheme="minorHAnsi" w:hAnsi="Times New Roman" w:cs="Times New Roman"/>
          <w:sz w:val="24"/>
          <w:szCs w:val="24"/>
        </w:rPr>
        <w:t xml:space="preserve">during the academic year 2019-2020, in partial fulfilment of requirement for the award of Bachelor of Technology degree in Information Technology from Jawaharlal Nehru Technological University Hyderabad, is a </w:t>
      </w:r>
      <w:proofErr w:type="spellStart"/>
      <w:r w:rsidRPr="00E1670A">
        <w:rPr>
          <w:rFonts w:ascii="Times New Roman" w:eastAsiaTheme="minorHAnsi" w:hAnsi="Times New Roman" w:cs="Times New Roman"/>
          <w:sz w:val="24"/>
          <w:szCs w:val="24"/>
        </w:rPr>
        <w:t>bonafide</w:t>
      </w:r>
      <w:proofErr w:type="spellEnd"/>
      <w:r w:rsidRPr="00E1670A">
        <w:rPr>
          <w:rFonts w:ascii="Times New Roman" w:eastAsiaTheme="minorHAnsi" w:hAnsi="Times New Roman" w:cs="Times New Roman"/>
          <w:sz w:val="24"/>
          <w:szCs w:val="24"/>
        </w:rPr>
        <w:t xml:space="preserve"> record of work carried out by them under my guidance and supervision.</w:t>
      </w:r>
    </w:p>
    <w:p w14:paraId="14A29762" w14:textId="77777777" w:rsidR="003B5D69" w:rsidRDefault="00A5387F">
      <w:pPr>
        <w:autoSpaceDE w:val="0"/>
        <w:autoSpaceDN w:val="0"/>
        <w:adjustRightInd w:val="0"/>
        <w:spacing w:line="276" w:lineRule="auto"/>
        <w:jc w:val="both"/>
        <w:rPr>
          <w:rFonts w:ascii="Times New Roman" w:eastAsiaTheme="minorHAnsi" w:hAnsi="Times New Roman" w:cs="Times New Roman"/>
          <w:sz w:val="24"/>
          <w:szCs w:val="24"/>
        </w:rPr>
      </w:pPr>
      <w:r>
        <w:rPr>
          <w:rFonts w:ascii="Times New Roman" w:eastAsiaTheme="minorHAnsi" w:hAnsi="Times New Roman" w:cs="Times New Roman"/>
        </w:rPr>
        <w:tab/>
      </w:r>
      <w:r>
        <w:rPr>
          <w:rFonts w:ascii="Times New Roman" w:eastAsiaTheme="minorHAnsi" w:hAnsi="Times New Roman" w:cs="Times New Roman"/>
          <w:sz w:val="24"/>
          <w:szCs w:val="24"/>
        </w:rPr>
        <w:t>Certified further that to my best of the knowledge, the work in this dissertation has not been submitted to any other institution for the award of any degree or diploma.</w:t>
      </w:r>
    </w:p>
    <w:p w14:paraId="3C963563" w14:textId="77777777" w:rsidR="003B5D69" w:rsidRDefault="003B5D69">
      <w:pPr>
        <w:spacing w:line="360" w:lineRule="auto"/>
        <w:rPr>
          <w:rFonts w:ascii="Times New Roman" w:hAnsi="Times New Roman" w:cs="Times New Roman"/>
          <w:color w:val="000000"/>
          <w:sz w:val="20"/>
          <w:szCs w:val="20"/>
        </w:rPr>
      </w:pPr>
    </w:p>
    <w:p w14:paraId="698AE5F0" w14:textId="77777777" w:rsidR="003B5D69" w:rsidRDefault="003B5D69">
      <w:pPr>
        <w:jc w:val="both"/>
        <w:rPr>
          <w:rFonts w:ascii="Times New Roman" w:hAnsi="Times New Roman" w:cs="Times New Roman"/>
          <w:b/>
          <w:sz w:val="24"/>
          <w:szCs w:val="24"/>
        </w:rPr>
      </w:pPr>
      <w:bookmarkStart w:id="0" w:name="_Hlk496805802"/>
    </w:p>
    <w:p w14:paraId="10A41343" w14:textId="77777777" w:rsidR="003B5D69" w:rsidRDefault="00A5387F">
      <w:pPr>
        <w:jc w:val="both"/>
        <w:rPr>
          <w:rFonts w:ascii="Times New Roman" w:hAnsi="Times New Roman" w:cs="Times New Roman"/>
          <w:sz w:val="24"/>
          <w:szCs w:val="24"/>
        </w:rPr>
      </w:pPr>
      <w:r>
        <w:rPr>
          <w:rFonts w:ascii="Times New Roman" w:hAnsi="Times New Roman" w:cs="Times New Roman"/>
          <w:b/>
          <w:sz w:val="24"/>
          <w:szCs w:val="24"/>
        </w:rPr>
        <w:t>INTERNAL GUIDE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End w:id="0"/>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HEAD OF THE DEPARTMENT</w:t>
      </w:r>
    </w:p>
    <w:p w14:paraId="0183BA79" w14:textId="77777777" w:rsidR="003B5D69" w:rsidRDefault="00A5387F">
      <w:pPr>
        <w:spacing w:after="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Mr.</w:t>
      </w:r>
      <w:proofErr w:type="gramStart"/>
      <w:r>
        <w:rPr>
          <w:rFonts w:ascii="Times New Roman" w:hAnsi="Times New Roman" w:cs="Times New Roman"/>
          <w:b/>
          <w:sz w:val="24"/>
          <w:szCs w:val="24"/>
        </w:rPr>
        <w:t>A.Seetharam</w:t>
      </w:r>
      <w:proofErr w:type="spellEnd"/>
      <w:proofErr w:type="gramEnd"/>
      <w:r>
        <w:rPr>
          <w:rFonts w:ascii="Times New Roman" w:hAnsi="Times New Roman" w:cs="Times New Roman"/>
          <w:b/>
          <w:sz w:val="24"/>
          <w:szCs w:val="24"/>
        </w:rPr>
        <w:t xml:space="preserve"> Nagesh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sz w:val="24"/>
          <w:szCs w:val="24"/>
        </w:rPr>
        <w:t>Dr.Bipin</w:t>
      </w:r>
      <w:proofErr w:type="spellEnd"/>
      <w:r>
        <w:rPr>
          <w:rFonts w:ascii="Times New Roman" w:hAnsi="Times New Roman" w:cs="Times New Roman"/>
          <w:b/>
          <w:sz w:val="24"/>
          <w:szCs w:val="24"/>
        </w:rPr>
        <w:t xml:space="preserve"> Bihari </w:t>
      </w:r>
      <w:proofErr w:type="spellStart"/>
      <w:r>
        <w:rPr>
          <w:rFonts w:ascii="Times New Roman" w:hAnsi="Times New Roman" w:cs="Times New Roman"/>
          <w:b/>
          <w:sz w:val="24"/>
          <w:szCs w:val="24"/>
        </w:rPr>
        <w:t>Jayasingh</w:t>
      </w:r>
      <w:proofErr w:type="spellEnd"/>
    </w:p>
    <w:p w14:paraId="35957239" w14:textId="77777777" w:rsidR="003B5D69" w:rsidRDefault="00616078">
      <w:pPr>
        <w:tabs>
          <w:tab w:val="left" w:pos="5593"/>
        </w:tabs>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Sr.</w:t>
      </w:r>
      <w:r w:rsidR="00A5387F">
        <w:rPr>
          <w:rFonts w:ascii="Times New Roman" w:hAnsi="Times New Roman" w:cs="Times New Roman"/>
          <w:sz w:val="24"/>
          <w:szCs w:val="24"/>
        </w:rPr>
        <w:t>Assistant</w:t>
      </w:r>
      <w:proofErr w:type="spellEnd"/>
      <w:proofErr w:type="gramEnd"/>
      <w:r w:rsidR="00A5387F">
        <w:rPr>
          <w:rFonts w:ascii="Times New Roman" w:hAnsi="Times New Roman" w:cs="Times New Roman"/>
          <w:sz w:val="24"/>
          <w:szCs w:val="24"/>
        </w:rPr>
        <w:t xml:space="preserve"> Professor, IT Department                       Professor, IT Department</w:t>
      </w:r>
    </w:p>
    <w:p w14:paraId="414BCC60" w14:textId="77777777" w:rsidR="003B5D69" w:rsidRDefault="003B5D69">
      <w:pPr>
        <w:spacing w:after="0" w:line="360" w:lineRule="auto"/>
        <w:rPr>
          <w:rFonts w:ascii="Times New Roman" w:hAnsi="Times New Roman" w:cs="Times New Roman"/>
          <w:sz w:val="24"/>
          <w:szCs w:val="24"/>
        </w:rPr>
      </w:pPr>
    </w:p>
    <w:p w14:paraId="13EC51C0" w14:textId="77777777" w:rsidR="003B5D69" w:rsidRDefault="003B5D69">
      <w:pPr>
        <w:spacing w:after="0" w:line="240" w:lineRule="auto"/>
        <w:ind w:left="5040"/>
        <w:jc w:val="both"/>
        <w:rPr>
          <w:rFonts w:ascii="Times New Roman" w:hAnsi="Times New Roman" w:cs="Times New Roman"/>
          <w:sz w:val="24"/>
          <w:szCs w:val="24"/>
        </w:rPr>
      </w:pPr>
    </w:p>
    <w:p w14:paraId="6C08E22D" w14:textId="77777777" w:rsidR="003B5D69" w:rsidRDefault="00A5387F">
      <w:pPr>
        <w:spacing w:line="360" w:lineRule="auto"/>
        <w:rPr>
          <w:rFonts w:ascii="Times New Roman" w:hAnsi="Times New Roman" w:cs="Times New Roman"/>
          <w:b/>
          <w:sz w:val="24"/>
          <w:szCs w:val="24"/>
        </w:rPr>
      </w:pPr>
      <w:r>
        <w:rPr>
          <w:rFonts w:ascii="Times New Roman" w:hAnsi="Times New Roman" w:cs="Times New Roman"/>
          <w:b/>
          <w:sz w:val="24"/>
          <w:szCs w:val="24"/>
        </w:rPr>
        <w:t>PROJECT COORDINATOR                                  EXTERNAL EXAMINER</w:t>
      </w:r>
    </w:p>
    <w:p w14:paraId="2BD9D7BA" w14:textId="77777777" w:rsidR="003B5D69" w:rsidRDefault="00A5387F">
      <w:p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Mrs.G.Sunitha</w:t>
      </w:r>
      <w:proofErr w:type="spellEnd"/>
      <w:proofErr w:type="gramEnd"/>
      <w:r>
        <w:rPr>
          <w:rFonts w:ascii="Times New Roman" w:hAnsi="Times New Roman" w:cs="Times New Roman"/>
          <w:b/>
          <w:sz w:val="24"/>
          <w:szCs w:val="24"/>
        </w:rPr>
        <w:t xml:space="preserve"> Rekha          </w:t>
      </w:r>
      <w:r>
        <w:rPr>
          <w:rFonts w:ascii="Times New Roman" w:hAnsi="Times New Roman" w:cs="Times New Roman"/>
          <w:b/>
          <w:sz w:val="24"/>
          <w:szCs w:val="24"/>
        </w:rPr>
        <w:tab/>
      </w:r>
    </w:p>
    <w:p w14:paraId="5F35CC51" w14:textId="77777777" w:rsidR="003B5D69" w:rsidRDefault="00A5387F">
      <w:pPr>
        <w:rPr>
          <w:rFonts w:ascii="Times New Roman" w:hAnsi="Times New Roman" w:cs="Times New Roman"/>
          <w:b/>
          <w:sz w:val="24"/>
          <w:szCs w:val="24"/>
        </w:rPr>
      </w:pPr>
      <w:r>
        <w:rPr>
          <w:rFonts w:ascii="Times New Roman" w:hAnsi="Times New Roman" w:cs="Times New Roman"/>
          <w:sz w:val="24"/>
          <w:szCs w:val="24"/>
        </w:rPr>
        <w:t xml:space="preserve">Assistant Professor, IT Department </w:t>
      </w:r>
    </w:p>
    <w:p w14:paraId="2DEC1FC9" w14:textId="77777777" w:rsidR="003B5D69" w:rsidRDefault="003B5D69">
      <w:pPr>
        <w:jc w:val="center"/>
        <w:rPr>
          <w:rFonts w:ascii="Times New Roman" w:hAnsi="Times New Roman" w:cs="Times New Roman"/>
          <w:sz w:val="24"/>
          <w:szCs w:val="24"/>
        </w:rPr>
      </w:pPr>
    </w:p>
    <w:p w14:paraId="568C2C1F" w14:textId="77777777" w:rsidR="003B5D69" w:rsidRDefault="003B5D69">
      <w:pPr>
        <w:jc w:val="center"/>
        <w:rPr>
          <w:rFonts w:ascii="Times New Roman" w:hAnsi="Times New Roman" w:cs="Times New Roman"/>
          <w:b/>
          <w:sz w:val="24"/>
          <w:szCs w:val="24"/>
        </w:rPr>
      </w:pPr>
    </w:p>
    <w:p w14:paraId="5A8593C0" w14:textId="77777777" w:rsidR="003B5D69" w:rsidRDefault="003B5D69">
      <w:pPr>
        <w:jc w:val="center"/>
        <w:rPr>
          <w:rFonts w:ascii="Times New Roman" w:hAnsi="Times New Roman" w:cs="Times New Roman"/>
          <w:b/>
          <w:sz w:val="24"/>
          <w:szCs w:val="24"/>
        </w:rPr>
      </w:pPr>
    </w:p>
    <w:p w14:paraId="51821B91" w14:textId="77777777" w:rsidR="003B5D69" w:rsidRDefault="003B5D69">
      <w:pPr>
        <w:rPr>
          <w:b/>
        </w:rPr>
      </w:pPr>
    </w:p>
    <w:p w14:paraId="07687C52" w14:textId="77777777" w:rsidR="003B5D69" w:rsidRDefault="00A5387F">
      <w:r>
        <w:rPr>
          <w:noProof/>
        </w:rPr>
        <w:drawing>
          <wp:inline distT="0" distB="0" distL="0" distR="0" wp14:anchorId="7142D036" wp14:editId="2B3A9AEF">
            <wp:extent cx="5736590" cy="63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630792"/>
                    </a:xfrm>
                    <a:prstGeom prst="rect">
                      <a:avLst/>
                    </a:prstGeom>
                    <a:noFill/>
                  </pic:spPr>
                </pic:pic>
              </a:graphicData>
            </a:graphic>
          </wp:inline>
        </w:drawing>
      </w:r>
    </w:p>
    <w:p w14:paraId="4E7605D1" w14:textId="77777777" w:rsidR="003B5D69" w:rsidRDefault="003B5D69" w:rsidP="00616078">
      <w:pPr>
        <w:tabs>
          <w:tab w:val="left" w:pos="4830"/>
        </w:tabs>
        <w:spacing w:line="360" w:lineRule="auto"/>
        <w:rPr>
          <w:rFonts w:ascii="Times New Roman" w:hAnsi="Times New Roman" w:cs="Times New Roman"/>
          <w:b/>
          <w:bCs/>
          <w:color w:val="000000"/>
          <w:sz w:val="32"/>
          <w:szCs w:val="32"/>
        </w:rPr>
        <w:sectPr w:rsidR="003B5D69">
          <w:footerReference w:type="default" r:id="rId14"/>
          <w:pgSz w:w="11906" w:h="16838"/>
          <w:pgMar w:top="1440" w:right="1440" w:bottom="1440" w:left="1440" w:header="708" w:footer="708" w:gutter="0"/>
          <w:pgNumType w:start="1"/>
          <w:cols w:space="708"/>
          <w:docGrid w:linePitch="360"/>
        </w:sectPr>
      </w:pPr>
    </w:p>
    <w:p w14:paraId="20CA0D54" w14:textId="77777777" w:rsidR="003B5D69" w:rsidRDefault="00616078" w:rsidP="00616078">
      <w:pPr>
        <w:tabs>
          <w:tab w:val="left" w:pos="4830"/>
        </w:tabs>
        <w:spacing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                                     </w:t>
      </w:r>
      <w:r w:rsidR="00A5387F">
        <w:rPr>
          <w:rFonts w:ascii="Times New Roman" w:hAnsi="Times New Roman" w:cs="Times New Roman"/>
          <w:b/>
          <w:bCs/>
          <w:color w:val="000000"/>
          <w:sz w:val="32"/>
          <w:szCs w:val="32"/>
        </w:rPr>
        <w:t>ACKNOWLEDGEMENT</w:t>
      </w:r>
    </w:p>
    <w:p w14:paraId="026E004C" w14:textId="77777777" w:rsidR="003B5D69" w:rsidRDefault="00A5387F" w:rsidP="00616078">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The satisfaction of completing this project would be incomplete without mentioning our gratitude towards all the people who have supported us. Constant guidance and encouragement have been instrumental in the completion of this project.</w:t>
      </w:r>
    </w:p>
    <w:p w14:paraId="510E209A" w14:textId="77777777" w:rsidR="003B5D69" w:rsidRDefault="00A5387F" w:rsidP="00616078">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 xml:space="preserve">First and Foremost, </w:t>
      </w:r>
      <w:proofErr w:type="gramStart"/>
      <w:r>
        <w:rPr>
          <w:rFonts w:ascii="Times New Roman" w:hAnsi="Times New Roman" w:cs="Times New Roman"/>
          <w:color w:val="000000"/>
          <w:sz w:val="24"/>
        </w:rPr>
        <w:t>We</w:t>
      </w:r>
      <w:proofErr w:type="gramEnd"/>
      <w:r>
        <w:rPr>
          <w:rFonts w:ascii="Times New Roman" w:hAnsi="Times New Roman" w:cs="Times New Roman"/>
          <w:color w:val="000000"/>
          <w:sz w:val="24"/>
        </w:rPr>
        <w:t xml:space="preserve"> thank the Chairman, Principal, Vice Principal for availing infrastructural facilities to complete the mini project in time. </w:t>
      </w:r>
      <w:r>
        <w:rPr>
          <w:rFonts w:ascii="Times New Roman" w:hAnsi="Times New Roman" w:cs="Times New Roman"/>
          <w:color w:val="000000"/>
          <w:sz w:val="24"/>
        </w:rPr>
        <w:tab/>
      </w:r>
    </w:p>
    <w:p w14:paraId="2605883E" w14:textId="77777777" w:rsidR="003B5D69" w:rsidRDefault="00A5387F" w:rsidP="00616078">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 xml:space="preserve">We offer our sincere gratitude to our internal guide </w:t>
      </w:r>
      <w:proofErr w:type="spellStart"/>
      <w:r>
        <w:rPr>
          <w:rFonts w:ascii="Times New Roman" w:hAnsi="Times New Roman" w:cs="Times New Roman"/>
          <w:b/>
          <w:sz w:val="24"/>
          <w:szCs w:val="24"/>
        </w:rPr>
        <w:t>Mr.</w:t>
      </w:r>
      <w:proofErr w:type="gramStart"/>
      <w:r>
        <w:rPr>
          <w:rFonts w:ascii="Times New Roman" w:hAnsi="Times New Roman" w:cs="Times New Roman"/>
          <w:b/>
          <w:sz w:val="24"/>
          <w:szCs w:val="24"/>
        </w:rPr>
        <w:t>A.Seetharam</w:t>
      </w:r>
      <w:proofErr w:type="spellEnd"/>
      <w:proofErr w:type="gramEnd"/>
      <w:r>
        <w:rPr>
          <w:rFonts w:ascii="Times New Roman" w:hAnsi="Times New Roman" w:cs="Times New Roman"/>
          <w:b/>
          <w:sz w:val="24"/>
          <w:szCs w:val="24"/>
        </w:rPr>
        <w:t xml:space="preserve"> Nagesh</w:t>
      </w:r>
      <w:r>
        <w:rPr>
          <w:rFonts w:ascii="Times New Roman" w:hAnsi="Times New Roman" w:cs="Times New Roman"/>
          <w:b/>
          <w:bCs/>
          <w:color w:val="000000"/>
          <w:sz w:val="24"/>
        </w:rPr>
        <w:t xml:space="preserve">, </w:t>
      </w:r>
      <w:proofErr w:type="spellStart"/>
      <w:r w:rsidR="0083337A">
        <w:rPr>
          <w:rFonts w:ascii="Times New Roman" w:hAnsi="Times New Roman" w:cs="Times New Roman"/>
          <w:bCs/>
          <w:color w:val="000000"/>
          <w:sz w:val="24"/>
        </w:rPr>
        <w:t>Sr.</w:t>
      </w:r>
      <w:r>
        <w:rPr>
          <w:rFonts w:ascii="Times New Roman" w:hAnsi="Times New Roman" w:cs="Times New Roman"/>
          <w:color w:val="000000"/>
          <w:sz w:val="24"/>
        </w:rPr>
        <w:t>Assistant</w:t>
      </w:r>
      <w:proofErr w:type="spellEnd"/>
      <w:r>
        <w:rPr>
          <w:rFonts w:ascii="Times New Roman" w:hAnsi="Times New Roman" w:cs="Times New Roman"/>
          <w:color w:val="000000"/>
          <w:sz w:val="24"/>
        </w:rPr>
        <w:t xml:space="preserve"> Professor, IT Department, CVR College of Engineering for his immense support, timely co-operation and valuable advice throughout the course of our project work.</w:t>
      </w:r>
    </w:p>
    <w:p w14:paraId="3D488A44" w14:textId="77777777" w:rsidR="003B5D69" w:rsidRDefault="00A5387F">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 xml:space="preserve">We would like to thank the Head of Department, Professor </w:t>
      </w:r>
      <w:proofErr w:type="spellStart"/>
      <w:r>
        <w:rPr>
          <w:rFonts w:ascii="Times New Roman" w:hAnsi="Times New Roman" w:cs="Times New Roman"/>
          <w:b/>
          <w:bCs/>
          <w:color w:val="000000"/>
          <w:sz w:val="24"/>
        </w:rPr>
        <w:t>Dr.</w:t>
      </w:r>
      <w:proofErr w:type="spellEnd"/>
      <w:r>
        <w:rPr>
          <w:rFonts w:ascii="Times New Roman" w:hAnsi="Times New Roman" w:cs="Times New Roman"/>
          <w:b/>
          <w:bCs/>
          <w:color w:val="000000"/>
          <w:sz w:val="24"/>
        </w:rPr>
        <w:t xml:space="preserve"> Bipin Bihari </w:t>
      </w:r>
      <w:proofErr w:type="spellStart"/>
      <w:r>
        <w:rPr>
          <w:rFonts w:ascii="Times New Roman" w:hAnsi="Times New Roman" w:cs="Times New Roman"/>
          <w:b/>
          <w:bCs/>
          <w:color w:val="000000"/>
          <w:sz w:val="24"/>
        </w:rPr>
        <w:t>Jayasingh</w:t>
      </w:r>
      <w:proofErr w:type="spellEnd"/>
      <w:r>
        <w:rPr>
          <w:rFonts w:ascii="Times New Roman" w:hAnsi="Times New Roman" w:cs="Times New Roman"/>
          <w:color w:val="000000"/>
          <w:sz w:val="24"/>
        </w:rPr>
        <w:t>, for his meticulous care and cooperation throughout the project work.</w:t>
      </w:r>
    </w:p>
    <w:p w14:paraId="22ED2115" w14:textId="77777777" w:rsidR="003B5D69" w:rsidRDefault="00A5387F">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 xml:space="preserve">We are thankful to </w:t>
      </w:r>
      <w:proofErr w:type="spellStart"/>
      <w:proofErr w:type="gramStart"/>
      <w:r>
        <w:rPr>
          <w:rFonts w:ascii="Times New Roman" w:hAnsi="Times New Roman" w:cs="Times New Roman"/>
          <w:b/>
          <w:sz w:val="24"/>
          <w:szCs w:val="24"/>
        </w:rPr>
        <w:t>Mrs.G.Sunitha</w:t>
      </w:r>
      <w:proofErr w:type="spellEnd"/>
      <w:proofErr w:type="gramEnd"/>
      <w:r>
        <w:rPr>
          <w:rFonts w:ascii="Times New Roman" w:hAnsi="Times New Roman" w:cs="Times New Roman"/>
          <w:b/>
          <w:sz w:val="24"/>
          <w:szCs w:val="24"/>
        </w:rPr>
        <w:t xml:space="preserve"> Rekha</w:t>
      </w:r>
      <w:r>
        <w:rPr>
          <w:rFonts w:ascii="Times New Roman" w:hAnsi="Times New Roman" w:cs="Times New Roman"/>
          <w:b/>
          <w:color w:val="000000"/>
          <w:sz w:val="24"/>
        </w:rPr>
        <w:t>,</w:t>
      </w:r>
      <w:r>
        <w:rPr>
          <w:rFonts w:ascii="Times New Roman" w:hAnsi="Times New Roman" w:cs="Times New Roman"/>
          <w:color w:val="000000"/>
          <w:sz w:val="24"/>
        </w:rPr>
        <w:t>Project Coordinator, Associate Professor, IT Department, CVR College of Engineering for his supportive guidelines and for having provided the necessary help for carrying forward this project without any obstacles and hindrances.</w:t>
      </w:r>
    </w:p>
    <w:p w14:paraId="7E1AD5F4" w14:textId="77777777" w:rsidR="003B5D69" w:rsidRDefault="00A5387F">
      <w:pPr>
        <w:tabs>
          <w:tab w:val="left" w:pos="4830"/>
        </w:tabs>
        <w:spacing w:line="276" w:lineRule="auto"/>
        <w:ind w:firstLine="576"/>
        <w:jc w:val="both"/>
        <w:rPr>
          <w:rFonts w:ascii="Times New Roman" w:hAnsi="Times New Roman" w:cs="Times New Roman"/>
          <w:color w:val="000000"/>
          <w:sz w:val="24"/>
        </w:rPr>
      </w:pPr>
      <w:r>
        <w:rPr>
          <w:rFonts w:ascii="Times New Roman" w:hAnsi="Times New Roman" w:cs="Times New Roman"/>
          <w:color w:val="000000"/>
          <w:sz w:val="24"/>
        </w:rPr>
        <w:t xml:space="preserve">We also thank the </w:t>
      </w:r>
      <w:r>
        <w:rPr>
          <w:rFonts w:ascii="Times New Roman" w:hAnsi="Times New Roman" w:cs="Times New Roman"/>
          <w:b/>
          <w:color w:val="000000"/>
          <w:sz w:val="24"/>
        </w:rPr>
        <w:t>Project Review Committee Members</w:t>
      </w:r>
      <w:r>
        <w:rPr>
          <w:rFonts w:ascii="Times New Roman" w:hAnsi="Times New Roman" w:cs="Times New Roman"/>
          <w:color w:val="000000"/>
          <w:sz w:val="24"/>
        </w:rPr>
        <w:t xml:space="preserve"> for their valuable suggestions. </w:t>
      </w:r>
    </w:p>
    <w:p w14:paraId="668EDBBD" w14:textId="77777777" w:rsidR="003B5D69" w:rsidRDefault="003B5D69">
      <w:pPr>
        <w:tabs>
          <w:tab w:val="left" w:pos="4830"/>
        </w:tabs>
        <w:spacing w:line="276" w:lineRule="auto"/>
        <w:ind w:firstLine="576"/>
        <w:jc w:val="both"/>
        <w:rPr>
          <w:rFonts w:ascii="Times New Roman" w:hAnsi="Times New Roman" w:cs="Times New Roman"/>
          <w:color w:val="000000"/>
          <w:sz w:val="24"/>
        </w:rPr>
      </w:pPr>
    </w:p>
    <w:p w14:paraId="1190C34B" w14:textId="77777777" w:rsidR="003B5D69" w:rsidRDefault="003B5D69">
      <w:pPr>
        <w:tabs>
          <w:tab w:val="left" w:pos="4830"/>
        </w:tabs>
        <w:spacing w:line="360" w:lineRule="auto"/>
        <w:rPr>
          <w:rFonts w:ascii="Times New Roman" w:hAnsi="Times New Roman" w:cs="Times New Roman"/>
          <w:color w:val="000000"/>
          <w:sz w:val="20"/>
          <w:szCs w:val="20"/>
        </w:rPr>
      </w:pPr>
    </w:p>
    <w:p w14:paraId="79A0E1B8" w14:textId="77777777" w:rsidR="003B5D69" w:rsidRDefault="003B5D69">
      <w:pPr>
        <w:tabs>
          <w:tab w:val="left" w:pos="4830"/>
        </w:tabs>
        <w:spacing w:line="360" w:lineRule="auto"/>
        <w:rPr>
          <w:rFonts w:ascii="Times New Roman" w:hAnsi="Times New Roman" w:cs="Times New Roman"/>
          <w:color w:val="000000"/>
          <w:sz w:val="20"/>
          <w:szCs w:val="20"/>
        </w:rPr>
      </w:pPr>
    </w:p>
    <w:p w14:paraId="2C004901" w14:textId="77777777" w:rsidR="003B5D69" w:rsidRDefault="003B5D69">
      <w:pPr>
        <w:tabs>
          <w:tab w:val="left" w:pos="4830"/>
        </w:tabs>
        <w:spacing w:line="360" w:lineRule="auto"/>
        <w:rPr>
          <w:rFonts w:ascii="Times New Roman" w:hAnsi="Times New Roman" w:cs="Times New Roman"/>
          <w:color w:val="000000"/>
          <w:sz w:val="20"/>
          <w:szCs w:val="20"/>
        </w:rPr>
      </w:pPr>
    </w:p>
    <w:p w14:paraId="21FD7A44" w14:textId="77777777" w:rsidR="003B5D69" w:rsidRDefault="003B5D69">
      <w:pPr>
        <w:tabs>
          <w:tab w:val="left" w:pos="4830"/>
        </w:tabs>
        <w:spacing w:line="360" w:lineRule="auto"/>
        <w:rPr>
          <w:rFonts w:ascii="Times New Roman" w:hAnsi="Times New Roman" w:cs="Times New Roman"/>
          <w:color w:val="000000"/>
          <w:sz w:val="20"/>
          <w:szCs w:val="20"/>
        </w:rPr>
      </w:pPr>
    </w:p>
    <w:p w14:paraId="14484072" w14:textId="77777777" w:rsidR="003B5D69" w:rsidRDefault="003B5D69">
      <w:pPr>
        <w:tabs>
          <w:tab w:val="left" w:pos="4830"/>
        </w:tabs>
        <w:spacing w:line="360" w:lineRule="auto"/>
        <w:rPr>
          <w:rFonts w:ascii="Times New Roman" w:hAnsi="Times New Roman" w:cs="Times New Roman"/>
          <w:color w:val="000000"/>
          <w:sz w:val="20"/>
          <w:szCs w:val="20"/>
        </w:rPr>
      </w:pPr>
    </w:p>
    <w:p w14:paraId="32DD22AB" w14:textId="77777777" w:rsidR="003B5D69" w:rsidRDefault="003B5D69">
      <w:pPr>
        <w:tabs>
          <w:tab w:val="left" w:pos="4830"/>
        </w:tabs>
        <w:spacing w:line="360" w:lineRule="auto"/>
        <w:rPr>
          <w:rFonts w:ascii="Times New Roman" w:hAnsi="Times New Roman" w:cs="Times New Roman"/>
          <w:color w:val="000000"/>
          <w:sz w:val="20"/>
          <w:szCs w:val="20"/>
        </w:rPr>
      </w:pPr>
    </w:p>
    <w:p w14:paraId="6887B802" w14:textId="77777777" w:rsidR="003B5D69" w:rsidRDefault="003B5D69">
      <w:pPr>
        <w:tabs>
          <w:tab w:val="left" w:pos="4830"/>
        </w:tabs>
        <w:spacing w:line="360" w:lineRule="auto"/>
        <w:rPr>
          <w:rFonts w:ascii="Times New Roman" w:hAnsi="Times New Roman" w:cs="Times New Roman"/>
          <w:color w:val="000000"/>
          <w:sz w:val="20"/>
          <w:szCs w:val="20"/>
        </w:rPr>
      </w:pPr>
    </w:p>
    <w:p w14:paraId="39AB2647" w14:textId="77777777" w:rsidR="003B5D69" w:rsidRDefault="003B5D69">
      <w:pPr>
        <w:tabs>
          <w:tab w:val="left" w:pos="4830"/>
        </w:tabs>
        <w:spacing w:line="360" w:lineRule="auto"/>
        <w:rPr>
          <w:rFonts w:ascii="Times New Roman" w:hAnsi="Times New Roman" w:cs="Times New Roman"/>
          <w:color w:val="000000"/>
          <w:sz w:val="20"/>
          <w:szCs w:val="20"/>
        </w:rPr>
      </w:pPr>
    </w:p>
    <w:p w14:paraId="75E84DCD" w14:textId="77777777" w:rsidR="003B5D69" w:rsidRDefault="003B5D69">
      <w:pPr>
        <w:tabs>
          <w:tab w:val="left" w:pos="4830"/>
        </w:tabs>
        <w:spacing w:line="360" w:lineRule="auto"/>
        <w:rPr>
          <w:rFonts w:ascii="Times New Roman" w:hAnsi="Times New Roman" w:cs="Times New Roman"/>
          <w:color w:val="000000"/>
          <w:sz w:val="20"/>
          <w:szCs w:val="20"/>
        </w:rPr>
      </w:pPr>
    </w:p>
    <w:p w14:paraId="6BFDB3C5" w14:textId="77777777" w:rsidR="003B5D69" w:rsidRDefault="003B5D69">
      <w:pPr>
        <w:tabs>
          <w:tab w:val="left" w:pos="4830"/>
        </w:tabs>
        <w:spacing w:line="360" w:lineRule="auto"/>
        <w:rPr>
          <w:rFonts w:ascii="Times New Roman" w:hAnsi="Times New Roman" w:cs="Times New Roman"/>
          <w:color w:val="000000"/>
          <w:sz w:val="20"/>
          <w:szCs w:val="20"/>
        </w:rPr>
      </w:pPr>
    </w:p>
    <w:p w14:paraId="7EE687F8" w14:textId="77777777" w:rsidR="003B5D69" w:rsidRDefault="003B5D69">
      <w:pPr>
        <w:tabs>
          <w:tab w:val="left" w:pos="4830"/>
        </w:tabs>
        <w:spacing w:line="360" w:lineRule="auto"/>
        <w:rPr>
          <w:rFonts w:ascii="Times New Roman" w:hAnsi="Times New Roman" w:cs="Times New Roman"/>
          <w:color w:val="000000"/>
          <w:sz w:val="20"/>
          <w:szCs w:val="20"/>
        </w:rPr>
      </w:pPr>
    </w:p>
    <w:p w14:paraId="6CFB3B96" w14:textId="77777777" w:rsidR="003B5D69" w:rsidRDefault="003B5D69">
      <w:pPr>
        <w:tabs>
          <w:tab w:val="left" w:pos="4830"/>
        </w:tabs>
        <w:spacing w:line="360" w:lineRule="auto"/>
        <w:rPr>
          <w:rFonts w:ascii="Times New Roman" w:hAnsi="Times New Roman" w:cs="Times New Roman"/>
          <w:color w:val="000000"/>
          <w:sz w:val="20"/>
          <w:szCs w:val="20"/>
        </w:rPr>
      </w:pPr>
    </w:p>
    <w:p w14:paraId="7D29EB7D" w14:textId="77777777" w:rsidR="003B5D69" w:rsidRDefault="003B5D69">
      <w:pPr>
        <w:tabs>
          <w:tab w:val="left" w:pos="4830"/>
        </w:tabs>
        <w:spacing w:line="360" w:lineRule="auto"/>
        <w:jc w:val="center"/>
        <w:rPr>
          <w:rFonts w:ascii="Times New Roman" w:hAnsi="Times New Roman" w:cs="Times New Roman"/>
          <w:b/>
          <w:bCs/>
          <w:color w:val="000000"/>
          <w:sz w:val="32"/>
          <w:szCs w:val="32"/>
        </w:rPr>
        <w:sectPr w:rsidR="003B5D69">
          <w:footerReference w:type="default" r:id="rId15"/>
          <w:pgSz w:w="11906" w:h="16838"/>
          <w:pgMar w:top="1440" w:right="1440" w:bottom="1440" w:left="1440" w:header="708" w:footer="708" w:gutter="0"/>
          <w:pgNumType w:start="1"/>
          <w:cols w:space="708"/>
          <w:docGrid w:linePitch="360"/>
        </w:sectPr>
      </w:pPr>
    </w:p>
    <w:p w14:paraId="4C3C204E" w14:textId="77777777" w:rsidR="003B5D69" w:rsidRDefault="00A5387F">
      <w:pPr>
        <w:tabs>
          <w:tab w:val="left" w:pos="4830"/>
        </w:tabs>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DECLARATION</w:t>
      </w:r>
    </w:p>
    <w:p w14:paraId="39B040F4" w14:textId="77777777" w:rsidR="003B5D69" w:rsidRDefault="00A5387F">
      <w:pPr>
        <w:tabs>
          <w:tab w:val="left" w:pos="4830"/>
        </w:tabs>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ab/>
      </w:r>
    </w:p>
    <w:p w14:paraId="39B8AAB5" w14:textId="77777777" w:rsidR="003B5D69" w:rsidRDefault="00A5387F">
      <w:pPr>
        <w:tabs>
          <w:tab w:val="left" w:pos="4830"/>
        </w:tabs>
        <w:spacing w:line="360" w:lineRule="auto"/>
        <w:ind w:firstLine="576"/>
        <w:jc w:val="both"/>
        <w:rPr>
          <w:rFonts w:ascii="Times New Roman" w:hAnsi="Times New Roman" w:cs="Times New Roman"/>
          <w:color w:val="000000"/>
          <w:sz w:val="24"/>
        </w:rPr>
      </w:pPr>
      <w:r>
        <w:rPr>
          <w:rFonts w:ascii="Times New Roman" w:hAnsi="Times New Roman" w:cs="Times New Roman"/>
          <w:color w:val="000000"/>
          <w:sz w:val="24"/>
        </w:rPr>
        <w:t>We hereby declare that the project report entitled “</w:t>
      </w:r>
      <w:r>
        <w:rPr>
          <w:rFonts w:ascii="Times New Roman" w:hAnsi="Times New Roman" w:cs="Times New Roman"/>
          <w:b/>
          <w:bCs/>
          <w:color w:val="000000"/>
          <w:sz w:val="24"/>
        </w:rPr>
        <w:t>Web Survey</w:t>
      </w:r>
      <w:r>
        <w:rPr>
          <w:rFonts w:ascii="Times New Roman" w:hAnsi="Times New Roman" w:cs="Times New Roman"/>
          <w:color w:val="000000"/>
          <w:sz w:val="24"/>
        </w:rPr>
        <w:t xml:space="preserve">” is an original work done and submitted to IT Department, CVR College of Engineering, affiliated to Jawaharlal Nehru Technological University Hyderabad, Hyderabad in partial fulfilment of the requirement for the award of Bachelor of Technology in </w:t>
      </w:r>
      <w:r>
        <w:rPr>
          <w:rFonts w:ascii="Times New Roman" w:hAnsi="Times New Roman" w:cs="Times New Roman"/>
          <w:b/>
          <w:color w:val="000000"/>
          <w:sz w:val="24"/>
        </w:rPr>
        <w:t xml:space="preserve">Information Technology </w:t>
      </w:r>
      <w:r>
        <w:rPr>
          <w:rFonts w:ascii="Times New Roman" w:hAnsi="Times New Roman" w:cs="Times New Roman"/>
          <w:color w:val="000000"/>
          <w:sz w:val="24"/>
        </w:rPr>
        <w:t xml:space="preserve">and it is a record of </w:t>
      </w:r>
      <w:proofErr w:type="spellStart"/>
      <w:r>
        <w:rPr>
          <w:rFonts w:ascii="Times New Roman" w:hAnsi="Times New Roman" w:cs="Times New Roman"/>
          <w:color w:val="000000"/>
          <w:sz w:val="24"/>
        </w:rPr>
        <w:t>bonafide</w:t>
      </w:r>
      <w:proofErr w:type="spellEnd"/>
      <w:r>
        <w:rPr>
          <w:rFonts w:ascii="Times New Roman" w:hAnsi="Times New Roman" w:cs="Times New Roman"/>
          <w:color w:val="000000"/>
          <w:sz w:val="24"/>
        </w:rPr>
        <w:t xml:space="preserve"> project work carried out by us under the guidance of </w:t>
      </w:r>
      <w:proofErr w:type="spellStart"/>
      <w:r>
        <w:rPr>
          <w:rFonts w:ascii="Times New Roman" w:hAnsi="Times New Roman" w:cs="Times New Roman"/>
          <w:b/>
          <w:sz w:val="24"/>
          <w:szCs w:val="24"/>
        </w:rPr>
        <w:t>Mr.A.Seetharam</w:t>
      </w:r>
      <w:proofErr w:type="spellEnd"/>
      <w:r>
        <w:rPr>
          <w:rFonts w:ascii="Times New Roman" w:hAnsi="Times New Roman" w:cs="Times New Roman"/>
          <w:b/>
          <w:sz w:val="24"/>
          <w:szCs w:val="24"/>
        </w:rPr>
        <w:t xml:space="preserve"> Nagesh</w:t>
      </w:r>
      <w:r>
        <w:rPr>
          <w:rFonts w:ascii="Times New Roman" w:hAnsi="Times New Roman" w:cs="Times New Roman"/>
          <w:b/>
          <w:bCs/>
          <w:color w:val="000000"/>
          <w:sz w:val="24"/>
        </w:rPr>
        <w:t xml:space="preserve">, </w:t>
      </w:r>
      <w:proofErr w:type="spellStart"/>
      <w:r w:rsidR="00E123EB">
        <w:rPr>
          <w:rFonts w:ascii="Times New Roman" w:hAnsi="Times New Roman" w:cs="Times New Roman"/>
          <w:b/>
          <w:bCs/>
          <w:color w:val="000000"/>
          <w:sz w:val="24"/>
        </w:rPr>
        <w:t>Sr.</w:t>
      </w:r>
      <w:r>
        <w:rPr>
          <w:rFonts w:ascii="Times New Roman" w:hAnsi="Times New Roman" w:cs="Times New Roman"/>
          <w:b/>
          <w:bCs/>
          <w:color w:val="000000"/>
          <w:sz w:val="24"/>
        </w:rPr>
        <w:t>Assistant</w:t>
      </w:r>
      <w:proofErr w:type="spellEnd"/>
      <w:r>
        <w:rPr>
          <w:rFonts w:ascii="Times New Roman" w:hAnsi="Times New Roman" w:cs="Times New Roman"/>
          <w:b/>
          <w:bCs/>
          <w:color w:val="000000"/>
          <w:sz w:val="24"/>
        </w:rPr>
        <w:t xml:space="preserve"> Professor, Department of Information Technology. </w:t>
      </w:r>
    </w:p>
    <w:p w14:paraId="7C79A1F7" w14:textId="77777777" w:rsidR="003B5D69" w:rsidRDefault="00A5387F">
      <w:pPr>
        <w:tabs>
          <w:tab w:val="left" w:pos="4830"/>
        </w:tabs>
        <w:spacing w:line="360" w:lineRule="auto"/>
        <w:ind w:firstLine="576"/>
        <w:jc w:val="both"/>
        <w:rPr>
          <w:rFonts w:ascii="Times New Roman" w:hAnsi="Times New Roman" w:cs="Times New Roman"/>
          <w:color w:val="000000"/>
          <w:sz w:val="24"/>
        </w:rPr>
      </w:pPr>
      <w:r>
        <w:rPr>
          <w:rFonts w:ascii="Times New Roman" w:hAnsi="Times New Roman" w:cs="Times New Roman"/>
          <w:color w:val="000000"/>
          <w:sz w:val="24"/>
        </w:rPr>
        <w:t>We further declare that the work reported in this project has not been submitted, either in part or in full, for the award of any other degree or diploma in this institute or any other Institute or University.</w:t>
      </w:r>
      <w:r>
        <w:rPr>
          <w:rFonts w:ascii="Times New Roman" w:hAnsi="Times New Roman" w:cs="Times New Roman"/>
          <w:color w:val="000000"/>
          <w:sz w:val="24"/>
        </w:rPr>
        <w:tab/>
      </w:r>
      <w:r>
        <w:rPr>
          <w:rFonts w:ascii="Times New Roman" w:hAnsi="Times New Roman" w:cs="Times New Roman"/>
          <w:color w:val="000000"/>
          <w:sz w:val="24"/>
        </w:rPr>
        <w:tab/>
      </w:r>
      <w:r>
        <w:rPr>
          <w:rFonts w:ascii="Times New Roman" w:hAnsi="Times New Roman" w:cs="Times New Roman"/>
          <w:color w:val="000000"/>
          <w:sz w:val="24"/>
        </w:rPr>
        <w:tab/>
      </w:r>
    </w:p>
    <w:p w14:paraId="6147741E" w14:textId="77777777" w:rsidR="00A5387F" w:rsidRDefault="00A5387F" w:rsidP="00A5387F">
      <w:pPr>
        <w:tabs>
          <w:tab w:val="left" w:pos="4830"/>
        </w:tabs>
        <w:spacing w:line="360" w:lineRule="auto"/>
        <w:ind w:left="5760"/>
        <w:jc w:val="both"/>
        <w:rPr>
          <w:rFonts w:ascii="Times New Roman" w:hAnsi="Times New Roman" w:cs="Times New Roman"/>
          <w:color w:val="000000"/>
          <w:sz w:val="24"/>
        </w:rPr>
      </w:pPr>
      <w:proofErr w:type="spellStart"/>
      <w:proofErr w:type="gramStart"/>
      <w:r>
        <w:rPr>
          <w:rFonts w:ascii="Times New Roman" w:hAnsi="Times New Roman" w:cs="Times New Roman"/>
          <w:color w:val="000000"/>
          <w:sz w:val="24"/>
        </w:rPr>
        <w:t>N.Indu</w:t>
      </w:r>
      <w:proofErr w:type="spellEnd"/>
      <w:proofErr w:type="gramEnd"/>
      <w:r>
        <w:rPr>
          <w:rFonts w:ascii="Times New Roman" w:hAnsi="Times New Roman" w:cs="Times New Roman"/>
          <w:color w:val="000000"/>
          <w:sz w:val="24"/>
        </w:rPr>
        <w:t xml:space="preserve"> -</w:t>
      </w:r>
      <w:r w:rsidR="00195455">
        <w:rPr>
          <w:rFonts w:ascii="Times New Roman" w:hAnsi="Times New Roman" w:cs="Times New Roman"/>
          <w:color w:val="000000"/>
          <w:sz w:val="24"/>
        </w:rPr>
        <w:t xml:space="preserve"> </w:t>
      </w:r>
      <w:r>
        <w:rPr>
          <w:rFonts w:ascii="Times New Roman" w:hAnsi="Times New Roman" w:cs="Times New Roman"/>
          <w:color w:val="000000"/>
          <w:sz w:val="24"/>
        </w:rPr>
        <w:t>16B81A1231</w:t>
      </w:r>
    </w:p>
    <w:p w14:paraId="0D3E989D" w14:textId="77777777" w:rsidR="003B5D69" w:rsidRDefault="00A5387F">
      <w:pPr>
        <w:tabs>
          <w:tab w:val="left" w:pos="4830"/>
        </w:tabs>
        <w:spacing w:line="360" w:lineRule="auto"/>
        <w:ind w:left="5760"/>
        <w:jc w:val="both"/>
        <w:rPr>
          <w:rFonts w:ascii="Times New Roman" w:hAnsi="Times New Roman" w:cs="Times New Roman"/>
          <w:color w:val="000000"/>
          <w:sz w:val="24"/>
        </w:rPr>
      </w:pPr>
      <w:proofErr w:type="spellStart"/>
      <w:proofErr w:type="gramStart"/>
      <w:r>
        <w:rPr>
          <w:rFonts w:ascii="Times New Roman" w:hAnsi="Times New Roman" w:cs="Times New Roman"/>
          <w:color w:val="000000"/>
          <w:sz w:val="24"/>
        </w:rPr>
        <w:t>A.Nikitha</w:t>
      </w:r>
      <w:proofErr w:type="spellEnd"/>
      <w:proofErr w:type="gramEnd"/>
      <w:r>
        <w:rPr>
          <w:rFonts w:ascii="Times New Roman" w:hAnsi="Times New Roman" w:cs="Times New Roman"/>
          <w:color w:val="000000"/>
          <w:sz w:val="24"/>
        </w:rPr>
        <w:t xml:space="preserve"> - 16B81A1247</w:t>
      </w:r>
    </w:p>
    <w:p w14:paraId="35718039" w14:textId="77777777" w:rsidR="003B5D69" w:rsidRDefault="00A5387F">
      <w:pPr>
        <w:tabs>
          <w:tab w:val="left" w:pos="4830"/>
        </w:tabs>
        <w:spacing w:line="360" w:lineRule="auto"/>
        <w:ind w:left="5760"/>
        <w:jc w:val="both"/>
        <w:rPr>
          <w:rFonts w:ascii="Times New Roman" w:hAnsi="Times New Roman" w:cs="Times New Roman"/>
          <w:color w:val="000000"/>
          <w:sz w:val="24"/>
        </w:rPr>
      </w:pPr>
      <w:proofErr w:type="spellStart"/>
      <w:r>
        <w:rPr>
          <w:rFonts w:ascii="Times New Roman" w:hAnsi="Times New Roman" w:cs="Times New Roman"/>
          <w:color w:val="000000"/>
          <w:sz w:val="24"/>
        </w:rPr>
        <w:t>M.Pranitha</w:t>
      </w:r>
      <w:proofErr w:type="spellEnd"/>
      <w:r>
        <w:rPr>
          <w:rFonts w:ascii="Times New Roman" w:hAnsi="Times New Roman" w:cs="Times New Roman"/>
          <w:color w:val="000000"/>
          <w:sz w:val="24"/>
        </w:rPr>
        <w:t xml:space="preserve"> - 16B81A1253</w:t>
      </w:r>
    </w:p>
    <w:p w14:paraId="5E50E598" w14:textId="77777777" w:rsidR="003B5D69" w:rsidRDefault="003B5D69">
      <w:pPr>
        <w:tabs>
          <w:tab w:val="left" w:pos="4830"/>
        </w:tabs>
        <w:spacing w:line="360" w:lineRule="auto"/>
        <w:jc w:val="both"/>
        <w:rPr>
          <w:rFonts w:ascii="Times New Roman" w:hAnsi="Times New Roman" w:cs="Times New Roman"/>
          <w:color w:val="000000"/>
          <w:sz w:val="24"/>
        </w:rPr>
      </w:pPr>
    </w:p>
    <w:p w14:paraId="6084DEB8" w14:textId="77777777" w:rsidR="003B5D69" w:rsidRDefault="00A5387F">
      <w:pPr>
        <w:tabs>
          <w:tab w:val="left" w:pos="4830"/>
        </w:tabs>
        <w:spacing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ab/>
      </w:r>
      <w:r>
        <w:rPr>
          <w:rFonts w:ascii="Times New Roman" w:hAnsi="Times New Roman" w:cs="Times New Roman"/>
          <w:color w:val="000000"/>
          <w:sz w:val="20"/>
          <w:szCs w:val="20"/>
        </w:rPr>
        <w:tab/>
      </w:r>
      <w:r>
        <w:rPr>
          <w:rFonts w:ascii="Times New Roman" w:hAnsi="Times New Roman" w:cs="Times New Roman"/>
          <w:color w:val="000000"/>
          <w:sz w:val="20"/>
          <w:szCs w:val="20"/>
        </w:rPr>
        <w:tab/>
      </w:r>
    </w:p>
    <w:p w14:paraId="64612543"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7DDF752B"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009F002A"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6ED60360"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234C7BF4"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483C0B3E"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42882DED"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7D56C638"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04FF4C7B"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5125C128" w14:textId="77777777" w:rsidR="003B5D69" w:rsidRDefault="003B5D69">
      <w:pPr>
        <w:tabs>
          <w:tab w:val="left" w:pos="4830"/>
        </w:tabs>
        <w:spacing w:line="360" w:lineRule="auto"/>
        <w:jc w:val="center"/>
        <w:rPr>
          <w:rFonts w:ascii="Times New Roman" w:hAnsi="Times New Roman" w:cs="Times New Roman"/>
          <w:color w:val="000000"/>
          <w:sz w:val="20"/>
          <w:szCs w:val="20"/>
        </w:rPr>
      </w:pPr>
    </w:p>
    <w:p w14:paraId="306FF765" w14:textId="77777777" w:rsidR="003B5D69" w:rsidRDefault="003B5D69" w:rsidP="00673418">
      <w:pPr>
        <w:tabs>
          <w:tab w:val="left" w:pos="4830"/>
        </w:tabs>
        <w:spacing w:line="360" w:lineRule="auto"/>
        <w:rPr>
          <w:rFonts w:ascii="Times New Roman" w:hAnsi="Times New Roman" w:cs="Times New Roman"/>
          <w:color w:val="000000"/>
          <w:sz w:val="20"/>
          <w:szCs w:val="20"/>
        </w:rPr>
        <w:sectPr w:rsidR="003B5D69">
          <w:footerReference w:type="default" r:id="rId16"/>
          <w:pgSz w:w="11906" w:h="16838"/>
          <w:pgMar w:top="1440" w:right="1440" w:bottom="1440" w:left="1440" w:header="708" w:footer="708" w:gutter="0"/>
          <w:pgNumType w:start="1"/>
          <w:cols w:space="708"/>
          <w:docGrid w:linePitch="360"/>
        </w:sectPr>
      </w:pPr>
    </w:p>
    <w:p w14:paraId="5272ABB1" w14:textId="77777777" w:rsidR="003B5D69" w:rsidRDefault="00A5387F" w:rsidP="00673418">
      <w:pPr>
        <w:spacing w:line="240" w:lineRule="auto"/>
        <w:ind w:left="2880" w:firstLine="720"/>
        <w:rPr>
          <w:rFonts w:ascii="Times New Roman" w:eastAsia="Times New Roman" w:hAnsi="Times New Roman" w:cs="Times New Roman"/>
          <w:b/>
          <w:sz w:val="28"/>
        </w:rPr>
      </w:pPr>
      <w:r>
        <w:rPr>
          <w:rFonts w:ascii="Times New Roman" w:eastAsia="Times New Roman" w:hAnsi="Times New Roman" w:cs="Times New Roman"/>
          <w:b/>
          <w:sz w:val="28"/>
        </w:rPr>
        <w:lastRenderedPageBreak/>
        <w:t>Table of Contents</w:t>
      </w:r>
    </w:p>
    <w:p w14:paraId="14318284" w14:textId="77777777" w:rsidR="003B5D69" w:rsidRDefault="00A5387F">
      <w:pPr>
        <w:spacing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14:paraId="4A68B3EE" w14:textId="77777777" w:rsidR="003B5D69" w:rsidRDefault="00A5387F">
      <w:pPr>
        <w:spacing w:line="240" w:lineRule="auto"/>
        <w:ind w:left="7920"/>
        <w:rPr>
          <w:rFonts w:ascii="Times New Roman" w:eastAsia="Times New Roman" w:hAnsi="Times New Roman" w:cs="Times New Roman"/>
          <w:sz w:val="28"/>
        </w:rPr>
      </w:pPr>
      <w:proofErr w:type="spellStart"/>
      <w:r>
        <w:rPr>
          <w:rFonts w:ascii="Times New Roman" w:eastAsia="Times New Roman" w:hAnsi="Times New Roman" w:cs="Times New Roman"/>
          <w:sz w:val="28"/>
        </w:rPr>
        <w:t>PgNo</w:t>
      </w:r>
      <w:proofErr w:type="spellEnd"/>
    </w:p>
    <w:p w14:paraId="2DCB9139" w14:textId="77777777" w:rsidR="003B5D69" w:rsidRDefault="00A5387F">
      <w:pPr>
        <w:numPr>
          <w:ilvl w:val="0"/>
          <w:numId w:val="1"/>
        </w:numPr>
        <w:spacing w:line="240" w:lineRule="auto"/>
        <w:rPr>
          <w:rFonts w:ascii="Times New Roman" w:eastAsia="Times New Roman" w:hAnsi="Times New Roman" w:cs="Times New Roman"/>
          <w:sz w:val="28"/>
        </w:rPr>
      </w:pPr>
      <w:r>
        <w:rPr>
          <w:rFonts w:ascii="Times New Roman" w:eastAsia="Times New Roman" w:hAnsi="Times New Roman" w:cs="Times New Roman"/>
          <w:sz w:val="28"/>
        </w:rPr>
        <w:t>Introduction……………………………………………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1</w:t>
      </w:r>
    </w:p>
    <w:p w14:paraId="758EF06D" w14:textId="77777777" w:rsidR="003B5D69" w:rsidRDefault="00A5387F">
      <w:pPr>
        <w:numPr>
          <w:ilvl w:val="0"/>
          <w:numId w:val="1"/>
        </w:numPr>
        <w:spacing w:line="240" w:lineRule="auto"/>
        <w:rPr>
          <w:rFonts w:ascii="Times New Roman" w:eastAsia="Times New Roman" w:hAnsi="Times New Roman" w:cs="Times New Roman"/>
          <w:sz w:val="28"/>
        </w:rPr>
      </w:pPr>
      <w:r>
        <w:rPr>
          <w:rFonts w:ascii="Times New Roman" w:eastAsia="Times New Roman" w:hAnsi="Times New Roman" w:cs="Times New Roman"/>
          <w:sz w:val="28"/>
        </w:rPr>
        <w:t>Software Requirement Specifications…………………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2</w:t>
      </w:r>
    </w:p>
    <w:p w14:paraId="07AA72B2" w14:textId="77777777" w:rsidR="003B5D69" w:rsidRDefault="00A5387F">
      <w:pPr>
        <w:numPr>
          <w:ilvl w:val="0"/>
          <w:numId w:val="1"/>
        </w:numPr>
        <w:spacing w:line="240" w:lineRule="auto"/>
        <w:rPr>
          <w:rFonts w:ascii="Times New Roman" w:eastAsia="Times New Roman" w:hAnsi="Times New Roman" w:cs="Times New Roman"/>
          <w:sz w:val="28"/>
        </w:rPr>
      </w:pPr>
      <w:r>
        <w:rPr>
          <w:rFonts w:ascii="Times New Roman" w:eastAsia="Times New Roman" w:hAnsi="Times New Roman" w:cs="Times New Roman"/>
          <w:sz w:val="28"/>
        </w:rPr>
        <w:t>Design…………………………………………………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451DBA">
        <w:rPr>
          <w:rFonts w:ascii="Times New Roman" w:eastAsia="Times New Roman" w:hAnsi="Times New Roman" w:cs="Times New Roman"/>
          <w:sz w:val="28"/>
        </w:rPr>
        <w:t>5</w:t>
      </w:r>
    </w:p>
    <w:p w14:paraId="30FEDC20" w14:textId="77777777" w:rsidR="003B5D69" w:rsidRDefault="00A5387F">
      <w:pPr>
        <w:numPr>
          <w:ilvl w:val="0"/>
          <w:numId w:val="1"/>
        </w:numPr>
        <w:spacing w:line="240" w:lineRule="auto"/>
        <w:rPr>
          <w:rFonts w:ascii="Times New Roman" w:eastAsia="Times New Roman" w:hAnsi="Times New Roman" w:cs="Times New Roman"/>
          <w:sz w:val="28"/>
        </w:rPr>
      </w:pPr>
      <w:r>
        <w:rPr>
          <w:rFonts w:ascii="Times New Roman" w:eastAsia="Times New Roman" w:hAnsi="Times New Roman" w:cs="Times New Roman"/>
          <w:sz w:val="28"/>
        </w:rPr>
        <w:t>Implementation……………………………………</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451DBA">
        <w:rPr>
          <w:rFonts w:ascii="Times New Roman" w:eastAsia="Times New Roman" w:hAnsi="Times New Roman" w:cs="Times New Roman"/>
          <w:sz w:val="28"/>
        </w:rPr>
        <w:t>12</w:t>
      </w:r>
    </w:p>
    <w:p w14:paraId="3C4F79B6" w14:textId="77777777" w:rsidR="003B5D69" w:rsidRDefault="00A5387F">
      <w:pPr>
        <w:numPr>
          <w:ilvl w:val="0"/>
          <w:numId w:val="1"/>
        </w:numPr>
        <w:spacing w:line="240" w:lineRule="auto"/>
        <w:rPr>
          <w:rFonts w:ascii="Times New Roman" w:eastAsia="Times New Roman" w:hAnsi="Times New Roman" w:cs="Times New Roman"/>
          <w:sz w:val="28"/>
        </w:rPr>
      </w:pPr>
      <w:r>
        <w:rPr>
          <w:rFonts w:ascii="Times New Roman" w:eastAsia="Times New Roman" w:hAnsi="Times New Roman" w:cs="Times New Roman"/>
          <w:sz w:val="28"/>
        </w:rPr>
        <w:t>Testing…………………………………………………</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2</w:t>
      </w:r>
      <w:r w:rsidR="00451DBA">
        <w:rPr>
          <w:rFonts w:ascii="Times New Roman" w:eastAsia="Times New Roman" w:hAnsi="Times New Roman" w:cs="Times New Roman"/>
          <w:sz w:val="28"/>
        </w:rPr>
        <w:t>5</w:t>
      </w:r>
    </w:p>
    <w:p w14:paraId="4FFD1CE6"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Conclusion…………………………………………….</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451DBA">
        <w:rPr>
          <w:rFonts w:ascii="Times New Roman" w:eastAsia="Times New Roman" w:hAnsi="Times New Roman" w:cs="Times New Roman"/>
          <w:sz w:val="28"/>
        </w:rPr>
        <w:t>30</w:t>
      </w:r>
    </w:p>
    <w:p w14:paraId="3C4A7EF8"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Future enhancements………………………………….</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451DBA">
        <w:rPr>
          <w:rFonts w:ascii="Times New Roman" w:eastAsia="Times New Roman" w:hAnsi="Times New Roman" w:cs="Times New Roman"/>
          <w:sz w:val="28"/>
        </w:rPr>
        <w:t>31</w:t>
      </w:r>
    </w:p>
    <w:p w14:paraId="10F5BAA7"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References…………………………………………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r>
        <w:rPr>
          <w:rFonts w:ascii="Times New Roman" w:eastAsia="Times New Roman" w:hAnsi="Times New Roman" w:cs="Times New Roman"/>
          <w:sz w:val="28"/>
        </w:rPr>
        <w:tab/>
        <w:t>3</w:t>
      </w:r>
      <w:r w:rsidR="00451DBA">
        <w:rPr>
          <w:rFonts w:ascii="Times New Roman" w:eastAsia="Times New Roman" w:hAnsi="Times New Roman" w:cs="Times New Roman"/>
          <w:sz w:val="28"/>
        </w:rPr>
        <w:t>2</w:t>
      </w:r>
    </w:p>
    <w:p w14:paraId="3E0641E1"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Appendix A - Abbreviations………………………</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r>
        <w:rPr>
          <w:rFonts w:ascii="Times New Roman" w:eastAsia="Times New Roman" w:hAnsi="Times New Roman" w:cs="Times New Roman"/>
          <w:sz w:val="28"/>
        </w:rPr>
        <w:tab/>
        <w:t>3</w:t>
      </w:r>
      <w:r w:rsidR="00451DBA">
        <w:rPr>
          <w:rFonts w:ascii="Times New Roman" w:eastAsia="Times New Roman" w:hAnsi="Times New Roman" w:cs="Times New Roman"/>
          <w:sz w:val="28"/>
        </w:rPr>
        <w:t>3</w:t>
      </w:r>
    </w:p>
    <w:p w14:paraId="111A2AD6"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Appendix B - Software Installation Proc</w:t>
      </w:r>
      <w:r w:rsidR="0048734D">
        <w:rPr>
          <w:rFonts w:ascii="Times New Roman" w:eastAsia="Times New Roman" w:hAnsi="Times New Roman" w:cs="Times New Roman"/>
          <w:sz w:val="28"/>
        </w:rPr>
        <w:t>e</w:t>
      </w:r>
      <w:r>
        <w:rPr>
          <w:rFonts w:ascii="Times New Roman" w:eastAsia="Times New Roman" w:hAnsi="Times New Roman" w:cs="Times New Roman"/>
          <w:sz w:val="28"/>
        </w:rPr>
        <w:t>dure……</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r>
        <w:rPr>
          <w:rFonts w:ascii="Times New Roman" w:eastAsia="Times New Roman" w:hAnsi="Times New Roman" w:cs="Times New Roman"/>
          <w:sz w:val="28"/>
        </w:rPr>
        <w:tab/>
      </w:r>
      <w:r w:rsidR="003D6397">
        <w:rPr>
          <w:rFonts w:ascii="Times New Roman" w:eastAsia="Times New Roman" w:hAnsi="Times New Roman" w:cs="Times New Roman"/>
          <w:sz w:val="28"/>
        </w:rPr>
        <w:tab/>
      </w:r>
      <w:r>
        <w:rPr>
          <w:rFonts w:ascii="Times New Roman" w:eastAsia="Times New Roman" w:hAnsi="Times New Roman" w:cs="Times New Roman"/>
          <w:sz w:val="28"/>
        </w:rPr>
        <w:t>3</w:t>
      </w:r>
      <w:r w:rsidR="00451DBA">
        <w:rPr>
          <w:rFonts w:ascii="Times New Roman" w:eastAsia="Times New Roman" w:hAnsi="Times New Roman" w:cs="Times New Roman"/>
          <w:sz w:val="28"/>
        </w:rPr>
        <w:t>4</w:t>
      </w:r>
    </w:p>
    <w:p w14:paraId="33E9FBE8" w14:textId="77777777" w:rsidR="003B5D69" w:rsidRDefault="00A5387F">
      <w:pPr>
        <w:spacing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 xml:space="preserve">Appendix C </w:t>
      </w:r>
      <w:r w:rsidR="00937D31">
        <w:rPr>
          <w:rFonts w:ascii="Times New Roman" w:eastAsia="Times New Roman" w:hAnsi="Times New Roman" w:cs="Times New Roman"/>
          <w:sz w:val="28"/>
        </w:rPr>
        <w:t xml:space="preserve">- </w:t>
      </w:r>
      <w:r>
        <w:rPr>
          <w:rFonts w:ascii="Times New Roman" w:eastAsia="Times New Roman" w:hAnsi="Times New Roman" w:cs="Times New Roman"/>
          <w:sz w:val="28"/>
        </w:rPr>
        <w:t>Software Usage Manual……………</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ab/>
      </w:r>
      <w:r>
        <w:rPr>
          <w:rFonts w:ascii="Times New Roman" w:eastAsia="Times New Roman" w:hAnsi="Times New Roman" w:cs="Times New Roman"/>
          <w:sz w:val="28"/>
        </w:rPr>
        <w:tab/>
      </w:r>
      <w:r w:rsidR="00451DBA">
        <w:rPr>
          <w:rFonts w:ascii="Times New Roman" w:eastAsia="Times New Roman" w:hAnsi="Times New Roman" w:cs="Times New Roman"/>
          <w:sz w:val="28"/>
        </w:rPr>
        <w:t>40</w:t>
      </w:r>
    </w:p>
    <w:p w14:paraId="3271B48C" w14:textId="77777777" w:rsidR="00AA64C0" w:rsidRDefault="00AA64C0" w:rsidP="00AA374E">
      <w:pPr>
        <w:spacing w:line="240" w:lineRule="auto"/>
        <w:rPr>
          <w:rFonts w:ascii="Times New Roman" w:eastAsia="Times New Roman" w:hAnsi="Times New Roman" w:cs="Times New Roman"/>
          <w:sz w:val="24"/>
        </w:rPr>
      </w:pPr>
    </w:p>
    <w:p w14:paraId="4F281A5A" w14:textId="77777777" w:rsidR="00AA374E" w:rsidRDefault="00AA374E" w:rsidP="00AA374E">
      <w:pPr>
        <w:spacing w:line="240" w:lineRule="auto"/>
        <w:rPr>
          <w:rFonts w:ascii="Times New Roman" w:eastAsia="Times New Roman" w:hAnsi="Times New Roman" w:cs="Times New Roman"/>
          <w:sz w:val="24"/>
        </w:rPr>
      </w:pPr>
    </w:p>
    <w:p w14:paraId="5087D113" w14:textId="77777777" w:rsidR="001548C2" w:rsidRDefault="001548C2" w:rsidP="001548C2">
      <w:pPr>
        <w:rPr>
          <w:rFonts w:ascii="Times New Roman" w:eastAsia="Times New Roman" w:hAnsi="Times New Roman" w:cs="Times New Roman"/>
          <w:sz w:val="24"/>
        </w:rPr>
      </w:pPr>
    </w:p>
    <w:p w14:paraId="056CB2B4" w14:textId="77777777" w:rsidR="001548C2" w:rsidRDefault="001548C2" w:rsidP="001548C2">
      <w:pPr>
        <w:rPr>
          <w:rFonts w:ascii="Times New Roman" w:eastAsia="Times New Roman" w:hAnsi="Times New Roman" w:cs="Times New Roman"/>
          <w:sz w:val="24"/>
        </w:rPr>
      </w:pPr>
    </w:p>
    <w:p w14:paraId="36104CFA" w14:textId="77777777" w:rsidR="001548C2" w:rsidRDefault="001548C2" w:rsidP="001548C2">
      <w:pPr>
        <w:rPr>
          <w:rFonts w:ascii="Times New Roman" w:eastAsia="Times New Roman" w:hAnsi="Times New Roman" w:cs="Times New Roman"/>
          <w:sz w:val="24"/>
        </w:rPr>
      </w:pPr>
    </w:p>
    <w:p w14:paraId="2A65E565" w14:textId="77777777" w:rsidR="001548C2" w:rsidRDefault="001548C2" w:rsidP="001548C2">
      <w:pPr>
        <w:rPr>
          <w:rFonts w:ascii="Times New Roman" w:eastAsia="Times New Roman" w:hAnsi="Times New Roman" w:cs="Times New Roman"/>
          <w:sz w:val="24"/>
        </w:rPr>
      </w:pPr>
    </w:p>
    <w:p w14:paraId="221E0D9D" w14:textId="77777777" w:rsidR="001548C2" w:rsidRDefault="001548C2" w:rsidP="001548C2">
      <w:pPr>
        <w:rPr>
          <w:rFonts w:ascii="Times New Roman" w:eastAsia="Times New Roman" w:hAnsi="Times New Roman" w:cs="Times New Roman"/>
          <w:sz w:val="24"/>
        </w:rPr>
      </w:pPr>
    </w:p>
    <w:p w14:paraId="75FD032B" w14:textId="77777777" w:rsidR="001548C2" w:rsidRDefault="001548C2" w:rsidP="001548C2">
      <w:pPr>
        <w:rPr>
          <w:rFonts w:ascii="Times New Roman" w:eastAsia="Times New Roman" w:hAnsi="Times New Roman" w:cs="Times New Roman"/>
          <w:sz w:val="24"/>
        </w:rPr>
      </w:pPr>
    </w:p>
    <w:p w14:paraId="066F7F3D" w14:textId="77777777" w:rsidR="001548C2" w:rsidRDefault="001548C2" w:rsidP="001548C2">
      <w:pPr>
        <w:rPr>
          <w:rFonts w:ascii="Times New Roman" w:eastAsia="Times New Roman" w:hAnsi="Times New Roman" w:cs="Times New Roman"/>
          <w:sz w:val="24"/>
        </w:rPr>
      </w:pPr>
    </w:p>
    <w:p w14:paraId="7E70E8F3" w14:textId="77777777" w:rsidR="001548C2" w:rsidRDefault="001548C2" w:rsidP="001548C2">
      <w:pPr>
        <w:rPr>
          <w:rFonts w:ascii="Times New Roman" w:eastAsia="Times New Roman" w:hAnsi="Times New Roman" w:cs="Times New Roman"/>
          <w:sz w:val="24"/>
        </w:rPr>
      </w:pPr>
    </w:p>
    <w:p w14:paraId="4CA5AF68" w14:textId="77777777" w:rsidR="001548C2" w:rsidRDefault="001548C2" w:rsidP="001548C2">
      <w:pPr>
        <w:rPr>
          <w:rFonts w:ascii="Times New Roman" w:eastAsia="Times New Roman" w:hAnsi="Times New Roman" w:cs="Times New Roman"/>
          <w:sz w:val="24"/>
        </w:rPr>
      </w:pPr>
    </w:p>
    <w:p w14:paraId="0B470FD0" w14:textId="77777777" w:rsidR="001548C2" w:rsidRDefault="001548C2" w:rsidP="001548C2">
      <w:pPr>
        <w:rPr>
          <w:rFonts w:ascii="Times New Roman" w:eastAsia="Times New Roman" w:hAnsi="Times New Roman" w:cs="Times New Roman"/>
          <w:sz w:val="24"/>
        </w:rPr>
      </w:pPr>
    </w:p>
    <w:p w14:paraId="403648AC" w14:textId="77777777" w:rsidR="001548C2" w:rsidRDefault="001548C2" w:rsidP="001548C2">
      <w:pPr>
        <w:rPr>
          <w:rFonts w:ascii="Times New Roman" w:eastAsia="Times New Roman" w:hAnsi="Times New Roman" w:cs="Times New Roman"/>
          <w:sz w:val="24"/>
        </w:rPr>
      </w:pPr>
    </w:p>
    <w:p w14:paraId="7D8ECB78" w14:textId="77777777" w:rsidR="001548C2" w:rsidRDefault="001548C2" w:rsidP="001548C2">
      <w:pPr>
        <w:rPr>
          <w:rFonts w:ascii="Times New Roman" w:eastAsia="Times New Roman" w:hAnsi="Times New Roman" w:cs="Times New Roman"/>
          <w:sz w:val="24"/>
        </w:rPr>
      </w:pPr>
    </w:p>
    <w:p w14:paraId="6A20A464" w14:textId="77777777" w:rsidR="001548C2" w:rsidRDefault="001548C2" w:rsidP="001548C2">
      <w:pPr>
        <w:rPr>
          <w:rFonts w:ascii="Times New Roman" w:eastAsia="Times New Roman" w:hAnsi="Times New Roman" w:cs="Times New Roman"/>
          <w:sz w:val="24"/>
        </w:rPr>
      </w:pPr>
    </w:p>
    <w:p w14:paraId="014F7C74" w14:textId="77777777" w:rsidR="001548C2" w:rsidRDefault="001548C2" w:rsidP="001548C2">
      <w:pPr>
        <w:rPr>
          <w:rFonts w:ascii="Times New Roman" w:eastAsia="Times New Roman" w:hAnsi="Times New Roman" w:cs="Times New Roman"/>
          <w:sz w:val="24"/>
        </w:rPr>
      </w:pPr>
    </w:p>
    <w:p w14:paraId="616625BC" w14:textId="77777777" w:rsidR="001548C2" w:rsidRDefault="001548C2" w:rsidP="001548C2">
      <w:pPr>
        <w:ind w:left="2880"/>
        <w:rPr>
          <w:rFonts w:ascii="Times New Roman" w:eastAsia="Times New Roman" w:hAnsi="Times New Roman" w:cs="Times New Roman"/>
          <w:b/>
          <w:sz w:val="28"/>
        </w:rP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b/>
          <w:sz w:val="28"/>
        </w:rPr>
        <w:t>1.INTRODUCTION</w:t>
      </w:r>
    </w:p>
    <w:p w14:paraId="26C294F6" w14:textId="77777777" w:rsidR="00785118" w:rsidRDefault="00785118" w:rsidP="001548C2">
      <w:pPr>
        <w:ind w:left="2880"/>
        <w:rPr>
          <w:rFonts w:ascii="Times New Roman" w:eastAsia="Times New Roman" w:hAnsi="Times New Roman" w:cs="Times New Roman"/>
          <w:b/>
          <w:sz w:val="28"/>
        </w:rPr>
      </w:pPr>
    </w:p>
    <w:p w14:paraId="11D96362" w14:textId="77777777" w:rsidR="00785118" w:rsidRDefault="00785118" w:rsidP="00785118">
      <w:pPr>
        <w:rPr>
          <w:rFonts w:ascii="Times New Roman" w:eastAsia="Times New Roman" w:hAnsi="Times New Roman" w:cs="Times New Roman"/>
          <w:b/>
          <w:sz w:val="28"/>
        </w:rPr>
      </w:pPr>
    </w:p>
    <w:p w14:paraId="5BC65B0D" w14:textId="77777777" w:rsidR="00785118" w:rsidRDefault="00785118" w:rsidP="007851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Surveys are defined as a data collection method where surveys are questionnaires are sent over the internet to a sample of respondents and they can respond to the survey .For a developer </w:t>
      </w:r>
      <w:proofErr w:type="spellStart"/>
      <w:r>
        <w:rPr>
          <w:rFonts w:ascii="Times New Roman" w:eastAsia="Times New Roman" w:hAnsi="Times New Roman" w:cs="Times New Roman"/>
          <w:sz w:val="24"/>
          <w:szCs w:val="24"/>
        </w:rPr>
        <w:t>inorder</w:t>
      </w:r>
      <w:proofErr w:type="spellEnd"/>
      <w:r>
        <w:rPr>
          <w:rFonts w:ascii="Times New Roman" w:eastAsia="Times New Roman" w:hAnsi="Times New Roman" w:cs="Times New Roman"/>
          <w:sz w:val="24"/>
          <w:szCs w:val="24"/>
        </w:rPr>
        <w:t xml:space="preserve"> to improve his applications </w:t>
      </w:r>
      <w:proofErr w:type="spellStart"/>
      <w:r>
        <w:rPr>
          <w:rFonts w:ascii="Times New Roman" w:eastAsia="Times New Roman" w:hAnsi="Times New Roman" w:cs="Times New Roman"/>
          <w:sz w:val="24"/>
          <w:szCs w:val="24"/>
        </w:rPr>
        <w:t>functionality,feedback</w:t>
      </w:r>
      <w:proofErr w:type="spellEnd"/>
      <w:r>
        <w:rPr>
          <w:rFonts w:ascii="Times New Roman" w:eastAsia="Times New Roman" w:hAnsi="Times New Roman" w:cs="Times New Roman"/>
          <w:sz w:val="24"/>
          <w:szCs w:val="24"/>
        </w:rPr>
        <w:t xml:space="preserve"> from the users is necessary as it becomes the faster medium to reach the target audience .Surveys have variety of purposes</w:t>
      </w:r>
      <w:r w:rsidR="00BD4993">
        <w:rPr>
          <w:rFonts w:ascii="Times New Roman" w:eastAsia="Times New Roman" w:hAnsi="Times New Roman" w:cs="Times New Roman"/>
          <w:sz w:val="24"/>
          <w:szCs w:val="24"/>
        </w:rPr>
        <w:t xml:space="preserve"> and can be carried out in many ways depending on methodology </w:t>
      </w:r>
      <w:proofErr w:type="spellStart"/>
      <w:r w:rsidR="00BD4993">
        <w:rPr>
          <w:rFonts w:ascii="Times New Roman" w:eastAsia="Times New Roman" w:hAnsi="Times New Roman" w:cs="Times New Roman"/>
          <w:sz w:val="24"/>
          <w:szCs w:val="24"/>
        </w:rPr>
        <w:t>choosen</w:t>
      </w:r>
      <w:proofErr w:type="spellEnd"/>
      <w:r w:rsidR="00BD4993">
        <w:rPr>
          <w:rFonts w:ascii="Times New Roman" w:eastAsia="Times New Roman" w:hAnsi="Times New Roman" w:cs="Times New Roman"/>
          <w:sz w:val="24"/>
          <w:szCs w:val="24"/>
        </w:rPr>
        <w:t xml:space="preserve"> and objectives to be achieved.</w:t>
      </w:r>
    </w:p>
    <w:p w14:paraId="639FE141" w14:textId="77777777" w:rsidR="00BD4993" w:rsidRDefault="00BD4993" w:rsidP="00785118">
      <w:pPr>
        <w:rPr>
          <w:rFonts w:ascii="Times New Roman" w:eastAsia="Times New Roman" w:hAnsi="Times New Roman" w:cs="Times New Roman"/>
          <w:sz w:val="24"/>
          <w:szCs w:val="24"/>
        </w:rPr>
      </w:pPr>
    </w:p>
    <w:p w14:paraId="07916B29" w14:textId="77777777" w:rsidR="00BD4993" w:rsidRDefault="00BD4993" w:rsidP="00BD4993">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users of this application are Survey Coordinators and Survey Respondents. Survey Coordinators can conduct the survey, </w:t>
      </w:r>
      <w:proofErr w:type="spellStart"/>
      <w:r>
        <w:rPr>
          <w:rFonts w:ascii="Times New Roman" w:eastAsia="Times New Roman" w:hAnsi="Times New Roman" w:cs="Times New Roman"/>
          <w:sz w:val="24"/>
        </w:rPr>
        <w:t>analyse</w:t>
      </w:r>
      <w:proofErr w:type="spellEnd"/>
      <w:r>
        <w:rPr>
          <w:rFonts w:ascii="Times New Roman" w:eastAsia="Times New Roman" w:hAnsi="Times New Roman" w:cs="Times New Roman"/>
          <w:sz w:val="24"/>
        </w:rPr>
        <w:t xml:space="preserve">, develops and maintains survey datasets. And </w:t>
      </w:r>
      <w:proofErr w:type="gramStart"/>
      <w:r>
        <w:rPr>
          <w:rFonts w:ascii="Times New Roman" w:eastAsia="Times New Roman" w:hAnsi="Times New Roman" w:cs="Times New Roman"/>
          <w:sz w:val="24"/>
        </w:rPr>
        <w:t>also</w:t>
      </w:r>
      <w:proofErr w:type="gramEnd"/>
      <w:r>
        <w:rPr>
          <w:rFonts w:ascii="Times New Roman" w:eastAsia="Times New Roman" w:hAnsi="Times New Roman" w:cs="Times New Roman"/>
          <w:sz w:val="24"/>
        </w:rPr>
        <w:t xml:space="preserve"> they </w:t>
      </w:r>
      <w:proofErr w:type="spellStart"/>
      <w:r>
        <w:rPr>
          <w:rFonts w:ascii="Times New Roman" w:eastAsia="Times New Roman" w:hAnsi="Times New Roman" w:cs="Times New Roman"/>
          <w:sz w:val="24"/>
        </w:rPr>
        <w:t>analyse</w:t>
      </w:r>
      <w:proofErr w:type="spellEnd"/>
      <w:r>
        <w:rPr>
          <w:rFonts w:ascii="Times New Roman" w:eastAsia="Times New Roman" w:hAnsi="Times New Roman" w:cs="Times New Roman"/>
          <w:sz w:val="24"/>
        </w:rPr>
        <w:t xml:space="preserve"> survey data and provides timely reports appropriately, maintains results in relevant databases.</w:t>
      </w:r>
    </w:p>
    <w:p w14:paraId="70C8B0A0" w14:textId="77777777" w:rsidR="00BD4993" w:rsidRDefault="00BD4993" w:rsidP="00BD4993">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Survey Respondents complete surveys defined by Survey Coordinator. And he can cancel or submit the survey accordingly.</w:t>
      </w:r>
    </w:p>
    <w:p w14:paraId="5E2CD4D2" w14:textId="77777777" w:rsidR="00BD4993" w:rsidRDefault="00BD4993" w:rsidP="00BD4993">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Results are displayed according to the survey type in the form of pie chart, line chart accordingly so that the understanding among the viewers becomes very easy.</w:t>
      </w:r>
    </w:p>
    <w:p w14:paraId="78ED6F4D" w14:textId="77777777" w:rsidR="00D435A7" w:rsidRDefault="00D435A7" w:rsidP="00BD4993">
      <w:pPr>
        <w:tabs>
          <w:tab w:val="left" w:pos="142"/>
        </w:tabs>
        <w:spacing w:line="252" w:lineRule="auto"/>
        <w:jc w:val="both"/>
        <w:rPr>
          <w:rFonts w:ascii="Times New Roman" w:eastAsia="Times New Roman" w:hAnsi="Times New Roman" w:cs="Times New Roman"/>
          <w:sz w:val="24"/>
        </w:rPr>
      </w:pPr>
    </w:p>
    <w:p w14:paraId="47D3D635" w14:textId="77777777" w:rsidR="00941AF8" w:rsidRPr="00941AF8" w:rsidRDefault="00941AF8" w:rsidP="00941AF8">
      <w:pPr>
        <w:tabs>
          <w:tab w:val="left" w:pos="142"/>
        </w:tabs>
        <w:spacing w:line="252" w:lineRule="auto"/>
        <w:ind w:left="142" w:hanging="720"/>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Literature </w:t>
      </w:r>
      <w:proofErr w:type="spellStart"/>
      <w:proofErr w:type="gramStart"/>
      <w:r>
        <w:rPr>
          <w:rFonts w:ascii="Times New Roman" w:eastAsia="Times New Roman" w:hAnsi="Times New Roman" w:cs="Times New Roman"/>
          <w:b/>
          <w:bCs/>
          <w:sz w:val="24"/>
        </w:rPr>
        <w:t>Survey:</w:t>
      </w:r>
      <w:r>
        <w:rPr>
          <w:rFonts w:ascii="Times New Roman" w:eastAsia="Times New Roman" w:hAnsi="Times New Roman" w:cs="Times New Roman"/>
          <w:sz w:val="24"/>
        </w:rPr>
        <w:t>Generally</w:t>
      </w:r>
      <w:proofErr w:type="spellEnd"/>
      <w:proofErr w:type="gramEnd"/>
      <w:r>
        <w:rPr>
          <w:rFonts w:ascii="Times New Roman" w:eastAsia="Times New Roman" w:hAnsi="Times New Roman" w:cs="Times New Roman"/>
          <w:sz w:val="24"/>
        </w:rPr>
        <w:t xml:space="preserve"> in any survey application ,the survey can be created and every</w:t>
      </w:r>
      <w:r>
        <w:rPr>
          <w:rFonts w:ascii="Times New Roman" w:eastAsia="Times New Roman" w:hAnsi="Times New Roman" w:cs="Times New Roman"/>
          <w:sz w:val="24"/>
        </w:rPr>
        <w:t xml:space="preserve"> </w:t>
      </w:r>
    </w:p>
    <w:p w14:paraId="24CD8533" w14:textId="77777777" w:rsidR="00941AF8" w:rsidRPr="00207B69" w:rsidRDefault="00941AF8" w:rsidP="00207B69">
      <w:pPr>
        <w:tabs>
          <w:tab w:val="left" w:pos="142"/>
        </w:tabs>
        <w:spacing w:line="252" w:lineRule="auto"/>
        <w:jc w:val="both"/>
        <w:rPr>
          <w:rFonts w:ascii="Times New Roman" w:eastAsia="Times New Roman" w:hAnsi="Times New Roman" w:cs="Times New Roman"/>
          <w:sz w:val="24"/>
        </w:rPr>
        <w:sectPr w:rsidR="00941AF8" w:rsidRPr="00207B69">
          <w:footerReference w:type="default" r:id="rId17"/>
          <w:pgSz w:w="11906" w:h="16838"/>
          <w:pgMar w:top="1440" w:right="1440" w:bottom="1440" w:left="1440" w:header="708" w:footer="708" w:gutter="0"/>
          <w:pgNumType w:start="1"/>
          <w:cols w:space="708"/>
          <w:docGrid w:linePitch="360"/>
        </w:sectPr>
      </w:pPr>
      <w:r>
        <w:rPr>
          <w:rFonts w:ascii="Times New Roman" w:eastAsia="Times New Roman" w:hAnsi="Times New Roman" w:cs="Times New Roman"/>
          <w:sz w:val="24"/>
        </w:rPr>
        <w:t xml:space="preserve">user of the application can attempt the survey including the created </w:t>
      </w:r>
      <w:proofErr w:type="spellStart"/>
      <w:r>
        <w:rPr>
          <w:rFonts w:ascii="Times New Roman" w:eastAsia="Times New Roman" w:hAnsi="Times New Roman" w:cs="Times New Roman"/>
          <w:sz w:val="24"/>
        </w:rPr>
        <w:t>user.But</w:t>
      </w:r>
      <w:proofErr w:type="spellEnd"/>
      <w:r>
        <w:rPr>
          <w:rFonts w:ascii="Times New Roman" w:eastAsia="Times New Roman" w:hAnsi="Times New Roman" w:cs="Times New Roman"/>
          <w:sz w:val="24"/>
        </w:rPr>
        <w:t xml:space="preserve"> ,in our application ,the created user cannot attempt the survey that he </w:t>
      </w:r>
      <w:proofErr w:type="spellStart"/>
      <w:r>
        <w:rPr>
          <w:rFonts w:ascii="Times New Roman" w:eastAsia="Times New Roman" w:hAnsi="Times New Roman" w:cs="Times New Roman"/>
          <w:sz w:val="24"/>
        </w:rPr>
        <w:t>created.We</w:t>
      </w:r>
      <w:proofErr w:type="spellEnd"/>
      <w:r>
        <w:rPr>
          <w:rFonts w:ascii="Times New Roman" w:eastAsia="Times New Roman" w:hAnsi="Times New Roman" w:cs="Times New Roman"/>
          <w:sz w:val="24"/>
        </w:rPr>
        <w:t xml:space="preserve"> have used non-relational database and thus the user data and survey data are stored in JSON format which is light weight data interchange </w:t>
      </w:r>
      <w:proofErr w:type="spellStart"/>
      <w:r>
        <w:rPr>
          <w:rFonts w:ascii="Times New Roman" w:eastAsia="Times New Roman" w:hAnsi="Times New Roman" w:cs="Times New Roman"/>
          <w:sz w:val="24"/>
        </w:rPr>
        <w:t>format.As</w:t>
      </w:r>
      <w:proofErr w:type="spellEnd"/>
      <w:r>
        <w:rPr>
          <w:rFonts w:ascii="Times New Roman" w:eastAsia="Times New Roman" w:hAnsi="Times New Roman" w:cs="Times New Roman"/>
          <w:sz w:val="24"/>
        </w:rPr>
        <w:t xml:space="preserve"> we are taking the survey from many users , the data may be huge, so we use non-relational database which is a best way to deal with large amount of data.</w:t>
      </w:r>
      <w:bookmarkStart w:id="1" w:name="_GoBack"/>
      <w:bookmarkEnd w:id="1"/>
    </w:p>
    <w:p w14:paraId="7B7BB61D" w14:textId="77777777" w:rsidR="003B5D69" w:rsidRPr="00207B69" w:rsidRDefault="00207B69" w:rsidP="00207B69">
      <w:pPr>
        <w:tabs>
          <w:tab w:val="left" w:pos="142"/>
        </w:tabs>
        <w:spacing w:line="252" w:lineRule="auto"/>
        <w:ind w:right="-731"/>
        <w:jc w:val="both"/>
        <w:rPr>
          <w:rFonts w:ascii="Times New Roman" w:eastAsia="Times New Roman" w:hAnsi="Times New Roman" w:cs="Times New Roman"/>
          <w:sz w:val="44"/>
        </w:rPr>
      </w:pPr>
      <w:r>
        <w:rPr>
          <w:rFonts w:ascii="Times New Roman" w:eastAsia="Times New Roman" w:hAnsi="Times New Roman" w:cs="Times New Roman"/>
          <w:b/>
          <w:sz w:val="28"/>
        </w:rPr>
        <w:lastRenderedPageBreak/>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A5387F">
        <w:rPr>
          <w:rFonts w:ascii="Times New Roman" w:eastAsia="Times New Roman" w:hAnsi="Times New Roman" w:cs="Times New Roman"/>
          <w:b/>
          <w:sz w:val="28"/>
        </w:rPr>
        <w:t>2. SOFTWARE REQUIREMENT SPECIFICATIONS</w:t>
      </w:r>
    </w:p>
    <w:p w14:paraId="54066667" w14:textId="77777777" w:rsidR="003B5D69" w:rsidRDefault="003B5D69">
      <w:pPr>
        <w:tabs>
          <w:tab w:val="left" w:pos="142"/>
        </w:tabs>
        <w:spacing w:line="252" w:lineRule="auto"/>
        <w:jc w:val="both"/>
        <w:rPr>
          <w:rFonts w:ascii="Times New Roman" w:eastAsia="Times New Roman" w:hAnsi="Times New Roman" w:cs="Times New Roman"/>
          <w:sz w:val="28"/>
        </w:rPr>
      </w:pPr>
    </w:p>
    <w:p w14:paraId="14935E9A"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2.1 Software Requirements</w:t>
      </w:r>
    </w:p>
    <w:p w14:paraId="74A103F9" w14:textId="77777777" w:rsidR="003B5D69" w:rsidRDefault="00A5387F">
      <w:pPr>
        <w:tabs>
          <w:tab w:val="left" w:pos="142"/>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36"/>
        </w:rPr>
        <w:tab/>
      </w:r>
      <w:r>
        <w:rPr>
          <w:rFonts w:ascii="Times New Roman" w:eastAsia="Times New Roman" w:hAnsi="Times New Roman" w:cs="Times New Roman"/>
          <w:sz w:val="36"/>
        </w:rPr>
        <w:tab/>
      </w:r>
      <w:r>
        <w:rPr>
          <w:rFonts w:ascii="Times New Roman" w:eastAsia="Times New Roman" w:hAnsi="Times New Roman" w:cs="Times New Roman"/>
          <w:sz w:val="24"/>
        </w:rPr>
        <w:t>The software requirements needed for the project are</w:t>
      </w:r>
    </w:p>
    <w:p w14:paraId="602252FA" w14:textId="77777777" w:rsidR="003B5D69" w:rsidRDefault="00A5387F">
      <w:pPr>
        <w:tabs>
          <w:tab w:val="left" w:pos="142"/>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Operating System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Windows 10        </w:t>
      </w:r>
    </w:p>
    <w:p w14:paraId="1FD633D6" w14:textId="77777777" w:rsidR="003B5D69" w:rsidRDefault="00A5387F">
      <w:pPr>
        <w:tabs>
          <w:tab w:val="left" w:pos="142"/>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Coding Language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MERN stack</w:t>
      </w:r>
    </w:p>
    <w:p w14:paraId="778F6B9C" w14:textId="77777777" w:rsidR="003B5D69" w:rsidRDefault="00A5387F">
      <w:pPr>
        <w:tabs>
          <w:tab w:val="left" w:pos="142"/>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IDE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Visual Studio</w:t>
      </w:r>
    </w:p>
    <w:p w14:paraId="54203BD4" w14:textId="77777777" w:rsidR="003A3F5D" w:rsidRDefault="003A3F5D">
      <w:pPr>
        <w:tabs>
          <w:tab w:val="left" w:pos="142"/>
        </w:tabs>
        <w:spacing w:line="252" w:lineRule="auto"/>
        <w:jc w:val="both"/>
        <w:rPr>
          <w:rFonts w:ascii="Times New Roman" w:eastAsia="Times New Roman" w:hAnsi="Times New Roman" w:cs="Times New Roman"/>
          <w:sz w:val="36"/>
        </w:rPr>
      </w:pPr>
    </w:p>
    <w:p w14:paraId="73A40D1A"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b/>
          <w:sz w:val="24"/>
        </w:rPr>
        <w:t>2.2 Hardware Requirements</w:t>
      </w:r>
    </w:p>
    <w:p w14:paraId="77979D85"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sz w:val="24"/>
        </w:rPr>
        <w:t>The minimum hardware specifications to install and effectively operate are:</w:t>
      </w:r>
    </w:p>
    <w:p w14:paraId="0E82F9EB"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CPU type</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Intel Core i5</w:t>
      </w:r>
    </w:p>
    <w:p w14:paraId="51BA76ED"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RAM size</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4 GB</w:t>
      </w:r>
    </w:p>
    <w:p w14:paraId="797131AB" w14:textId="77777777" w:rsidR="003B5D69" w:rsidRDefault="003B5D69">
      <w:pPr>
        <w:tabs>
          <w:tab w:val="left" w:pos="426"/>
        </w:tabs>
        <w:spacing w:line="252" w:lineRule="auto"/>
        <w:ind w:left="142" w:hanging="720"/>
        <w:jc w:val="both"/>
        <w:rPr>
          <w:rFonts w:ascii="Times New Roman" w:eastAsia="Times New Roman" w:hAnsi="Times New Roman" w:cs="Times New Roman"/>
          <w:sz w:val="32"/>
        </w:rPr>
      </w:pPr>
    </w:p>
    <w:p w14:paraId="068B6995" w14:textId="77777777" w:rsidR="003B5D69" w:rsidRDefault="003A3F5D">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36"/>
        </w:rPr>
        <w:t xml:space="preserve">      </w:t>
      </w:r>
      <w:r w:rsidR="00A5387F">
        <w:rPr>
          <w:rFonts w:ascii="Times New Roman" w:eastAsia="Times New Roman" w:hAnsi="Times New Roman" w:cs="Times New Roman"/>
          <w:b/>
          <w:sz w:val="24"/>
        </w:rPr>
        <w:t>2.3 Functional Requirements</w:t>
      </w:r>
    </w:p>
    <w:p w14:paraId="2D5E215E"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b/>
          <w:sz w:val="36"/>
        </w:rPr>
        <w:tab/>
      </w:r>
      <w:r>
        <w:rPr>
          <w:rFonts w:ascii="Times New Roman" w:eastAsia="Times New Roman" w:hAnsi="Times New Roman" w:cs="Times New Roman"/>
          <w:sz w:val="36"/>
        </w:rPr>
        <w:tab/>
      </w:r>
      <w:r>
        <w:rPr>
          <w:rFonts w:ascii="Times New Roman" w:eastAsia="Times New Roman" w:hAnsi="Times New Roman" w:cs="Times New Roman"/>
          <w:sz w:val="24"/>
        </w:rPr>
        <w:t>We have three modules in the project they are:</w:t>
      </w:r>
    </w:p>
    <w:p w14:paraId="0F32DB62"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Create Survey and Attempt Survey</w:t>
      </w:r>
    </w:p>
    <w:p w14:paraId="2D16F5FA"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Retrieving Results</w:t>
      </w:r>
    </w:p>
    <w:p w14:paraId="64E73436" w14:textId="77777777" w:rsidR="003B5D69"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Mongo DB</w:t>
      </w:r>
    </w:p>
    <w:p w14:paraId="14CAE4E5" w14:textId="77777777" w:rsidR="003B5D69" w:rsidRDefault="003B5D69">
      <w:pPr>
        <w:tabs>
          <w:tab w:val="left" w:pos="426"/>
        </w:tabs>
        <w:spacing w:line="252" w:lineRule="auto"/>
        <w:jc w:val="both"/>
        <w:rPr>
          <w:rFonts w:ascii="Times New Roman" w:eastAsia="Times New Roman" w:hAnsi="Times New Roman" w:cs="Times New Roman"/>
          <w:sz w:val="32"/>
        </w:rPr>
      </w:pPr>
    </w:p>
    <w:p w14:paraId="46BBE089" w14:textId="77777777" w:rsidR="003B5D69" w:rsidRPr="00FD1777" w:rsidRDefault="00A5387F">
      <w:pPr>
        <w:tabs>
          <w:tab w:val="left" w:pos="426"/>
        </w:tabs>
        <w:spacing w:line="252" w:lineRule="auto"/>
        <w:jc w:val="both"/>
        <w:rPr>
          <w:rFonts w:ascii="Times New Roman" w:eastAsia="Times New Roman" w:hAnsi="Times New Roman" w:cs="Times New Roman"/>
          <w:sz w:val="32"/>
        </w:rPr>
      </w:pPr>
      <w:r>
        <w:rPr>
          <w:rFonts w:ascii="Times New Roman" w:eastAsia="Times New Roman" w:hAnsi="Times New Roman" w:cs="Times New Roman"/>
          <w:b/>
          <w:sz w:val="24"/>
        </w:rPr>
        <w:t>2.3.1 Create and Attempt Survey:</w:t>
      </w:r>
    </w:p>
    <w:p w14:paraId="30A1BC37" w14:textId="77777777" w:rsidR="003B5D69" w:rsidRDefault="00A5387F">
      <w:pPr>
        <w:tabs>
          <w:tab w:val="left" w:pos="426"/>
        </w:tabs>
        <w:spacing w:line="252" w:lineRule="auto"/>
        <w:jc w:val="both"/>
        <w:rPr>
          <w:rFonts w:ascii="Times New Roman" w:eastAsia="Times New Roman" w:hAnsi="Times New Roman" w:cs="Times New Roman"/>
          <w:sz w:val="36"/>
        </w:rPr>
      </w:pPr>
      <w:r>
        <w:rPr>
          <w:rFonts w:ascii="Times New Roman" w:eastAsia="Times New Roman" w:hAnsi="Times New Roman" w:cs="Times New Roman"/>
          <w:sz w:val="36"/>
        </w:rPr>
        <w:tab/>
      </w:r>
      <w:r>
        <w:rPr>
          <w:rFonts w:ascii="Times New Roman" w:eastAsia="Times New Roman" w:hAnsi="Times New Roman" w:cs="Times New Roman"/>
          <w:sz w:val="24"/>
        </w:rPr>
        <w:t xml:space="preserve">Survey creation is done by Survey Coordinator. Survey Coordinator can create a survey by giving Survey Name, Survey Type, Date of creation, and the Questions. He can cancel or confirm survey </w:t>
      </w:r>
      <w:proofErr w:type="gramStart"/>
      <w:r>
        <w:rPr>
          <w:rFonts w:ascii="Times New Roman" w:eastAsia="Times New Roman" w:hAnsi="Times New Roman" w:cs="Times New Roman"/>
          <w:sz w:val="24"/>
        </w:rPr>
        <w:t>accordingly.Any</w:t>
      </w:r>
      <w:proofErr w:type="gramEnd"/>
      <w:r>
        <w:rPr>
          <w:rFonts w:ascii="Times New Roman" w:eastAsia="Times New Roman" w:hAnsi="Times New Roman" w:cs="Times New Roman"/>
          <w:sz w:val="24"/>
        </w:rPr>
        <w:t xml:space="preserve"> user can respond to the available survey except the one who created that survey.</w:t>
      </w:r>
    </w:p>
    <w:p w14:paraId="47BE58A8" w14:textId="77777777" w:rsidR="003B5D69" w:rsidRDefault="003B5D69">
      <w:pPr>
        <w:tabs>
          <w:tab w:val="left" w:pos="426"/>
        </w:tabs>
        <w:spacing w:line="252" w:lineRule="auto"/>
        <w:jc w:val="both"/>
        <w:rPr>
          <w:rFonts w:ascii="Times New Roman" w:eastAsia="Times New Roman" w:hAnsi="Times New Roman" w:cs="Times New Roman"/>
          <w:sz w:val="24"/>
        </w:rPr>
      </w:pPr>
    </w:p>
    <w:p w14:paraId="6C5BF43A" w14:textId="77777777" w:rsidR="003B5D69" w:rsidRDefault="00A5387F">
      <w:pPr>
        <w:tabs>
          <w:tab w:val="left" w:pos="426"/>
        </w:tabs>
        <w:spacing w:line="252" w:lineRule="auto"/>
        <w:jc w:val="both"/>
        <w:rPr>
          <w:rFonts w:ascii="Times New Roman" w:eastAsia="Times New Roman" w:hAnsi="Times New Roman" w:cs="Times New Roman"/>
          <w:sz w:val="24"/>
        </w:rPr>
      </w:pPr>
      <w:r>
        <w:rPr>
          <w:rFonts w:ascii="Times New Roman" w:eastAsia="Times New Roman" w:hAnsi="Times New Roman" w:cs="Times New Roman"/>
          <w:b/>
          <w:sz w:val="24"/>
        </w:rPr>
        <w:t>2.3.2 Survey Results:</w:t>
      </w:r>
    </w:p>
    <w:p w14:paraId="1EB5550D" w14:textId="77777777" w:rsidR="003B5D69" w:rsidRDefault="00A5387F">
      <w:pPr>
        <w:tabs>
          <w:tab w:val="left" w:pos="426"/>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Results are displayed in a list form and graph form according to the survey type specified by </w:t>
      </w:r>
      <w:proofErr w:type="gramStart"/>
      <w:r>
        <w:rPr>
          <w:rFonts w:ascii="Times New Roman" w:eastAsia="Times New Roman" w:hAnsi="Times New Roman" w:cs="Times New Roman"/>
          <w:sz w:val="24"/>
        </w:rPr>
        <w:t>user.Survey</w:t>
      </w:r>
      <w:proofErr w:type="gramEnd"/>
      <w:r>
        <w:rPr>
          <w:rFonts w:ascii="Times New Roman" w:eastAsia="Times New Roman" w:hAnsi="Times New Roman" w:cs="Times New Roman"/>
          <w:sz w:val="24"/>
        </w:rPr>
        <w:t xml:space="preserve"> Respondents view the survey results in the form of line charts or bar charts and a list view.</w:t>
      </w:r>
    </w:p>
    <w:p w14:paraId="2D8C907E" w14:textId="77777777" w:rsidR="003B5D69" w:rsidRDefault="003B5D69">
      <w:pPr>
        <w:tabs>
          <w:tab w:val="left" w:pos="426"/>
        </w:tabs>
        <w:spacing w:line="252" w:lineRule="auto"/>
        <w:ind w:left="142" w:hanging="720"/>
        <w:jc w:val="both"/>
        <w:rPr>
          <w:rFonts w:ascii="Times New Roman" w:eastAsia="Times New Roman" w:hAnsi="Times New Roman" w:cs="Times New Roman"/>
          <w:sz w:val="24"/>
        </w:rPr>
      </w:pPr>
    </w:p>
    <w:p w14:paraId="048FF12B" w14:textId="77777777" w:rsidR="00FD1777" w:rsidRDefault="00A5387F">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123A55C" w14:textId="77777777" w:rsidR="00FD1777" w:rsidRDefault="00FD1777">
      <w:pPr>
        <w:tabs>
          <w:tab w:val="left" w:pos="426"/>
        </w:tabs>
        <w:spacing w:line="252" w:lineRule="auto"/>
        <w:ind w:left="142" w:hanging="720"/>
        <w:jc w:val="both"/>
        <w:rPr>
          <w:rFonts w:ascii="Times New Roman" w:eastAsia="Times New Roman" w:hAnsi="Times New Roman" w:cs="Times New Roman"/>
          <w:sz w:val="24"/>
        </w:rPr>
      </w:pPr>
    </w:p>
    <w:p w14:paraId="6F8B90BD" w14:textId="77777777" w:rsidR="003B5D69" w:rsidRDefault="00FD1777" w:rsidP="003A3F5D">
      <w:pPr>
        <w:tabs>
          <w:tab w:val="left" w:pos="426"/>
        </w:tabs>
        <w:spacing w:line="252" w:lineRule="auto"/>
        <w:ind w:left="142" w:hanging="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A5387F">
        <w:rPr>
          <w:rFonts w:ascii="Times New Roman" w:eastAsia="Times New Roman" w:hAnsi="Times New Roman" w:cs="Times New Roman"/>
          <w:sz w:val="24"/>
        </w:rPr>
        <w:t xml:space="preserve"> </w:t>
      </w:r>
      <w:r w:rsidR="00A5387F">
        <w:rPr>
          <w:rFonts w:ascii="Times New Roman" w:eastAsia="Times New Roman" w:hAnsi="Times New Roman" w:cs="Times New Roman"/>
          <w:b/>
          <w:sz w:val="24"/>
        </w:rPr>
        <w:t>2.3.3 MongoDB:</w:t>
      </w:r>
    </w:p>
    <w:p w14:paraId="583C8617" w14:textId="77777777" w:rsidR="003B5D69" w:rsidRDefault="00A5387F">
      <w:pPr>
        <w:tabs>
          <w:tab w:val="left" w:pos="426"/>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sz w:val="24"/>
        </w:rPr>
        <w:tab/>
        <w:t>MongoDB is No SQL database. It is document database that provides high performance, high availability, and scalability. It is an open source product, developed and supported by a company named 10gen.</w:t>
      </w:r>
    </w:p>
    <w:p w14:paraId="24F0FBB2" w14:textId="77777777" w:rsidR="003B5D69" w:rsidRDefault="00A5387F">
      <w:pPr>
        <w:tabs>
          <w:tab w:val="left" w:pos="426"/>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t>The need of MongoDB although there were many databases in action is because all the modern applications require big data, fast features development, flexible deployment, and the older database systems not competent enough, so the MongoDB has the major role.</w:t>
      </w:r>
    </w:p>
    <w:p w14:paraId="4BF49F40" w14:textId="77777777" w:rsidR="003B5D69" w:rsidRDefault="00A5387F">
      <w:pPr>
        <w:tabs>
          <w:tab w:val="left" w:pos="426"/>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MongoDB architecture is built on collections and documents. The basic unit of data in this database consists of a set of key-value pairs. It allows the documents to have different fields and structures. This database uses a document storage format called BSON which is a binary style of JSON documents. </w:t>
      </w:r>
    </w:p>
    <w:p w14:paraId="028E2DF3" w14:textId="77777777" w:rsidR="003B5D69" w:rsidRDefault="00A5387F" w:rsidP="003A3F5D">
      <w:pPr>
        <w:tabs>
          <w:tab w:val="left" w:pos="426"/>
        </w:tabs>
        <w:spacing w:line="252" w:lineRule="auto"/>
        <w:ind w:right="-731"/>
        <w:jc w:val="both"/>
        <w:rPr>
          <w:rFonts w:ascii="Times New Roman" w:eastAsia="Times New Roman" w:hAnsi="Times New Roman" w:cs="Times New Roman"/>
          <w:sz w:val="24"/>
        </w:rPr>
      </w:pPr>
      <w:r>
        <w:rPr>
          <w:rFonts w:ascii="Times New Roman" w:eastAsia="Times New Roman" w:hAnsi="Times New Roman" w:cs="Times New Roman"/>
          <w:sz w:val="24"/>
        </w:rPr>
        <w:tab/>
        <w:t>MongoDB is non-relational database, field based, gives JavaScript client for querying and it is relatively easy to setup.</w:t>
      </w:r>
    </w:p>
    <w:p w14:paraId="238572A2" w14:textId="77777777" w:rsidR="003A3F5D" w:rsidRDefault="003A3F5D" w:rsidP="003A3F5D">
      <w:pPr>
        <w:tabs>
          <w:tab w:val="left" w:pos="426"/>
        </w:tabs>
        <w:spacing w:line="252" w:lineRule="auto"/>
        <w:ind w:right="-731"/>
        <w:jc w:val="both"/>
        <w:rPr>
          <w:rFonts w:ascii="Times New Roman" w:eastAsia="Times New Roman" w:hAnsi="Times New Roman" w:cs="Times New Roman"/>
          <w:sz w:val="24"/>
        </w:rPr>
      </w:pPr>
    </w:p>
    <w:p w14:paraId="518B82E6" w14:textId="77777777" w:rsidR="003B5D69" w:rsidRDefault="00A5387F">
      <w:pPr>
        <w:tabs>
          <w:tab w:val="left" w:pos="426"/>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2.4 Non-Functional Requirements:</w:t>
      </w:r>
    </w:p>
    <w:p w14:paraId="70299E6C" w14:textId="77777777" w:rsidR="003B5D69" w:rsidRDefault="00A5387F">
      <w:pPr>
        <w:tabs>
          <w:tab w:val="left" w:pos="426"/>
        </w:tabs>
        <w:spacing w:line="252" w:lineRule="auto"/>
        <w:jc w:val="both"/>
        <w:rPr>
          <w:rFonts w:ascii="Times New Roman" w:eastAsia="Times New Roman" w:hAnsi="Times New Roman" w:cs="Times New Roman"/>
          <w:sz w:val="24"/>
        </w:rPr>
      </w:pPr>
      <w:r>
        <w:rPr>
          <w:rFonts w:ascii="Times New Roman" w:eastAsia="Times New Roman" w:hAnsi="Times New Roman" w:cs="Times New Roman"/>
          <w:b/>
          <w:sz w:val="24"/>
        </w:rPr>
        <w:tab/>
        <w:t xml:space="preserve">Security - </w:t>
      </w:r>
      <w:r>
        <w:rPr>
          <w:rFonts w:ascii="Times New Roman" w:eastAsia="Times New Roman" w:hAnsi="Times New Roman" w:cs="Times New Roman"/>
          <w:sz w:val="24"/>
        </w:rPr>
        <w:t>Provides secure access to the users.</w:t>
      </w:r>
    </w:p>
    <w:p w14:paraId="07AF9285" w14:textId="77777777" w:rsidR="003B5D69" w:rsidRDefault="00A5387F">
      <w:pPr>
        <w:tabs>
          <w:tab w:val="left" w:pos="426"/>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b/>
          <w:sz w:val="24"/>
        </w:rPr>
        <w:t xml:space="preserve">Usability- </w:t>
      </w:r>
      <w:r>
        <w:rPr>
          <w:rFonts w:ascii="Times New Roman" w:eastAsia="Times New Roman" w:hAnsi="Times New Roman" w:cs="Times New Roman"/>
          <w:sz w:val="24"/>
        </w:rPr>
        <w:t>Easy to operate and attractive UI.</w:t>
      </w:r>
      <w:r>
        <w:rPr>
          <w:rFonts w:ascii="Times New Roman" w:eastAsia="Times New Roman" w:hAnsi="Times New Roman" w:cs="Times New Roman"/>
          <w:b/>
          <w:sz w:val="24"/>
        </w:rPr>
        <w:t xml:space="preserve"> </w:t>
      </w:r>
    </w:p>
    <w:p w14:paraId="7594A066" w14:textId="77777777" w:rsidR="003B5D69" w:rsidRDefault="003B5D69">
      <w:pPr>
        <w:tabs>
          <w:tab w:val="left" w:pos="426"/>
        </w:tabs>
        <w:spacing w:line="252" w:lineRule="auto"/>
        <w:jc w:val="both"/>
        <w:rPr>
          <w:rFonts w:ascii="Times New Roman" w:eastAsia="Times New Roman" w:hAnsi="Times New Roman" w:cs="Times New Roman"/>
          <w:sz w:val="24"/>
        </w:rPr>
      </w:pPr>
    </w:p>
    <w:p w14:paraId="61DA7013" w14:textId="77777777" w:rsidR="003B5D69" w:rsidRDefault="003B5D69">
      <w:pPr>
        <w:tabs>
          <w:tab w:val="left" w:pos="142"/>
        </w:tabs>
        <w:spacing w:line="252" w:lineRule="auto"/>
        <w:jc w:val="both"/>
        <w:rPr>
          <w:rFonts w:ascii="Times New Roman" w:eastAsia="Times New Roman" w:hAnsi="Times New Roman" w:cs="Times New Roman"/>
          <w:sz w:val="24"/>
        </w:rPr>
      </w:pPr>
    </w:p>
    <w:p w14:paraId="140A6F08" w14:textId="77777777" w:rsidR="003B5D69" w:rsidRDefault="003B5D69">
      <w:pPr>
        <w:tabs>
          <w:tab w:val="left" w:pos="142"/>
        </w:tabs>
        <w:spacing w:line="252" w:lineRule="auto"/>
        <w:jc w:val="both"/>
        <w:rPr>
          <w:rFonts w:ascii="Times New Roman" w:eastAsia="Times New Roman" w:hAnsi="Times New Roman" w:cs="Times New Roman"/>
          <w:sz w:val="24"/>
        </w:rPr>
      </w:pPr>
    </w:p>
    <w:p w14:paraId="6F524F7C"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43C0301F"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3F02FAA4"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70563633"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366A2D73"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225E7669"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1CF1679F"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7421118E"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33AB69C6"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5205AE11"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3EF3938C" w14:textId="77777777" w:rsidR="003B5D69" w:rsidRDefault="003B5D69">
      <w:pPr>
        <w:tabs>
          <w:tab w:val="left" w:pos="142"/>
        </w:tabs>
        <w:spacing w:line="252" w:lineRule="auto"/>
        <w:jc w:val="both"/>
        <w:rPr>
          <w:rFonts w:ascii="Times New Roman" w:eastAsia="Times New Roman" w:hAnsi="Times New Roman" w:cs="Times New Roman"/>
          <w:b/>
          <w:bCs/>
          <w:sz w:val="24"/>
        </w:rPr>
      </w:pPr>
    </w:p>
    <w:p w14:paraId="217045BE" w14:textId="77777777" w:rsidR="00BA2AEF" w:rsidRDefault="00BA2AEF">
      <w:pPr>
        <w:tabs>
          <w:tab w:val="left" w:pos="142"/>
        </w:tabs>
        <w:spacing w:line="252" w:lineRule="auto"/>
        <w:jc w:val="both"/>
        <w:rPr>
          <w:rFonts w:ascii="Times New Roman" w:eastAsia="Times New Roman" w:hAnsi="Times New Roman" w:cs="Times New Roman"/>
          <w:b/>
          <w:bCs/>
          <w:sz w:val="24"/>
        </w:rPr>
      </w:pPr>
    </w:p>
    <w:p w14:paraId="6B30425E" w14:textId="77777777" w:rsidR="00BA2AEF" w:rsidRDefault="00BA2AEF">
      <w:pPr>
        <w:tabs>
          <w:tab w:val="left" w:pos="142"/>
        </w:tabs>
        <w:spacing w:line="252" w:lineRule="auto"/>
        <w:jc w:val="both"/>
        <w:rPr>
          <w:rFonts w:ascii="Times New Roman" w:eastAsia="Times New Roman" w:hAnsi="Times New Roman" w:cs="Times New Roman"/>
          <w:b/>
          <w:bCs/>
          <w:sz w:val="24"/>
        </w:rPr>
      </w:pPr>
    </w:p>
    <w:p w14:paraId="356F00C4" w14:textId="77777777" w:rsidR="00BA2AEF" w:rsidRDefault="00BA2AEF">
      <w:pPr>
        <w:tabs>
          <w:tab w:val="left" w:pos="142"/>
        </w:tabs>
        <w:spacing w:line="252" w:lineRule="auto"/>
        <w:jc w:val="both"/>
        <w:rPr>
          <w:rFonts w:ascii="Times New Roman" w:eastAsia="Times New Roman" w:hAnsi="Times New Roman" w:cs="Times New Roman"/>
          <w:b/>
          <w:bCs/>
          <w:sz w:val="24"/>
        </w:rPr>
      </w:pPr>
    </w:p>
    <w:p w14:paraId="7E7D3957" w14:textId="77777777" w:rsidR="003B5D69" w:rsidRDefault="00A5387F">
      <w:pPr>
        <w:tabs>
          <w:tab w:val="left" w:pos="142"/>
        </w:tabs>
        <w:spacing w:line="252"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Software Architecture:</w:t>
      </w:r>
    </w:p>
    <w:p w14:paraId="250DAC27"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114300" distR="114300" wp14:anchorId="02568B49" wp14:editId="4D2A156F">
            <wp:extent cx="5724525" cy="3152140"/>
            <wp:effectExtent l="0" t="0" r="9525" b="10160"/>
            <wp:docPr id="3" name="Picture 3" descr="mern stack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rn stack development"/>
                    <pic:cNvPicPr>
                      <a:picLocks noChangeAspect="1"/>
                    </pic:cNvPicPr>
                  </pic:nvPicPr>
                  <pic:blipFill>
                    <a:blip r:embed="rId18"/>
                    <a:stretch>
                      <a:fillRect/>
                    </a:stretch>
                  </pic:blipFill>
                  <pic:spPr>
                    <a:xfrm>
                      <a:off x="0" y="0"/>
                      <a:ext cx="5724525" cy="3152140"/>
                    </a:xfrm>
                    <a:prstGeom prst="rect">
                      <a:avLst/>
                    </a:prstGeom>
                  </pic:spPr>
                </pic:pic>
              </a:graphicData>
            </a:graphic>
          </wp:inline>
        </w:drawing>
      </w:r>
    </w:p>
    <w:p w14:paraId="18921D3A" w14:textId="77777777" w:rsidR="003B5D69" w:rsidRDefault="003B5D69">
      <w:pPr>
        <w:tabs>
          <w:tab w:val="left" w:pos="142"/>
        </w:tabs>
        <w:spacing w:line="252" w:lineRule="auto"/>
        <w:jc w:val="both"/>
        <w:rPr>
          <w:rFonts w:ascii="Times New Roman" w:eastAsia="Times New Roman" w:hAnsi="Times New Roman" w:cs="Times New Roman"/>
          <w:sz w:val="44"/>
        </w:rPr>
      </w:pPr>
    </w:p>
    <w:p w14:paraId="3877F15E" w14:textId="77777777" w:rsidR="003B5D69" w:rsidRDefault="003B5D69">
      <w:pPr>
        <w:tabs>
          <w:tab w:val="left" w:pos="142"/>
        </w:tabs>
        <w:spacing w:line="252" w:lineRule="auto"/>
        <w:jc w:val="both"/>
        <w:rPr>
          <w:rFonts w:ascii="Times New Roman" w:eastAsia="Times New Roman" w:hAnsi="Times New Roman" w:cs="Times New Roman"/>
          <w:sz w:val="44"/>
        </w:rPr>
      </w:pPr>
    </w:p>
    <w:p w14:paraId="6C737EEF"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25D98439" w14:textId="77777777" w:rsidR="003B5D69" w:rsidRDefault="00A5387F">
      <w:pPr>
        <w:tabs>
          <w:tab w:val="left" w:pos="142"/>
        </w:tabs>
        <w:spacing w:line="252" w:lineRule="auto"/>
        <w:ind w:right="-731"/>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p>
    <w:p w14:paraId="24B239AD" w14:textId="77777777" w:rsidR="003B5D69" w:rsidRDefault="00A5387F">
      <w:pPr>
        <w:tabs>
          <w:tab w:val="left" w:pos="142"/>
        </w:tabs>
        <w:spacing w:line="252" w:lineRule="auto"/>
        <w:ind w:right="-731"/>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p>
    <w:p w14:paraId="645B79D0" w14:textId="77777777" w:rsidR="003B5D69" w:rsidRDefault="00A5387F">
      <w:pPr>
        <w:tabs>
          <w:tab w:val="left" w:pos="142"/>
        </w:tabs>
        <w:spacing w:line="252" w:lineRule="auto"/>
        <w:ind w:right="-731"/>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p>
    <w:p w14:paraId="245D03D8"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1F6942CC"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243450F8"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0613112A"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24862E48"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4AAA5892" w14:textId="77777777" w:rsidR="003B5D69" w:rsidRDefault="003B5D69">
      <w:pPr>
        <w:tabs>
          <w:tab w:val="left" w:pos="142"/>
        </w:tabs>
        <w:spacing w:line="252" w:lineRule="auto"/>
        <w:ind w:right="-731"/>
        <w:jc w:val="both"/>
        <w:rPr>
          <w:rFonts w:ascii="Times New Roman" w:eastAsia="Times New Roman" w:hAnsi="Times New Roman" w:cs="Times New Roman"/>
          <w:sz w:val="44"/>
        </w:rPr>
      </w:pPr>
    </w:p>
    <w:p w14:paraId="0414BFC5" w14:textId="77777777" w:rsidR="003B5D69" w:rsidRDefault="00A5387F">
      <w:pPr>
        <w:tabs>
          <w:tab w:val="left" w:pos="142"/>
        </w:tabs>
        <w:spacing w:line="252" w:lineRule="auto"/>
        <w:ind w:right="-731"/>
        <w:jc w:val="both"/>
        <w:rPr>
          <w:rFonts w:ascii="Times New Roman" w:eastAsia="Times New Roman" w:hAnsi="Times New Roman" w:cs="Times New Roman"/>
          <w:sz w:val="44"/>
        </w:rPr>
      </w:pPr>
      <w:r>
        <w:rPr>
          <w:rFonts w:ascii="Times New Roman" w:eastAsia="Times New Roman" w:hAnsi="Times New Roman" w:cs="Times New Roman"/>
          <w:sz w:val="44"/>
        </w:rPr>
        <w:lastRenderedPageBreak/>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r>
        <w:rPr>
          <w:rFonts w:ascii="Times New Roman" w:eastAsia="Times New Roman" w:hAnsi="Times New Roman" w:cs="Times New Roman"/>
          <w:b/>
          <w:sz w:val="28"/>
        </w:rPr>
        <w:t>3.DESIGN</w:t>
      </w:r>
    </w:p>
    <w:p w14:paraId="2B0D9D2B" w14:textId="77777777" w:rsidR="003B5D69" w:rsidRDefault="00A5387F">
      <w:pPr>
        <w:tabs>
          <w:tab w:val="left" w:pos="142"/>
        </w:tabs>
        <w:spacing w:line="252" w:lineRule="auto"/>
        <w:ind w:right="-73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p>
    <w:p w14:paraId="445341BA" w14:textId="77777777" w:rsidR="003B5D69" w:rsidRDefault="00A5387F">
      <w:pPr>
        <w:tabs>
          <w:tab w:val="left" w:pos="142"/>
        </w:tabs>
        <w:spacing w:line="252" w:lineRule="auto"/>
        <w:ind w:left="3600" w:right="-73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90D64DF" w14:textId="77777777" w:rsidR="003B5D69" w:rsidRDefault="00A5387F" w:rsidP="007C199A">
      <w:pPr>
        <w:tabs>
          <w:tab w:val="left" w:pos="142"/>
        </w:tabs>
        <w:spacing w:line="252" w:lineRule="auto"/>
        <w:ind w:right="-731"/>
        <w:jc w:val="both"/>
        <w:rPr>
          <w:rFonts w:ascii="Times New Roman" w:eastAsia="Times New Roman" w:hAnsi="Times New Roman" w:cs="Times New Roman"/>
          <w:sz w:val="24"/>
        </w:rPr>
      </w:pPr>
      <w:r>
        <w:rPr>
          <w:rFonts w:ascii="Times New Roman" w:eastAsia="Times New Roman" w:hAnsi="Times New Roman" w:cs="Times New Roman"/>
          <w:b/>
          <w:sz w:val="24"/>
        </w:rPr>
        <w:t>UML Diagrams</w:t>
      </w:r>
    </w:p>
    <w:p w14:paraId="21E392DC" w14:textId="77777777" w:rsidR="003B5D69" w:rsidRDefault="003B5D69">
      <w:pPr>
        <w:tabs>
          <w:tab w:val="left" w:pos="142"/>
        </w:tabs>
        <w:spacing w:line="252" w:lineRule="auto"/>
        <w:jc w:val="both"/>
        <w:rPr>
          <w:rFonts w:ascii="Times New Roman" w:eastAsia="Times New Roman" w:hAnsi="Times New Roman" w:cs="Times New Roman"/>
          <w:sz w:val="36"/>
        </w:rPr>
      </w:pPr>
    </w:p>
    <w:p w14:paraId="3285BF37" w14:textId="77777777" w:rsidR="003B5D69" w:rsidRDefault="00A5387F" w:rsidP="00AD0A41">
      <w:pPr>
        <w:tabs>
          <w:tab w:val="left" w:pos="142"/>
        </w:tabs>
        <w:spacing w:line="252" w:lineRule="auto"/>
        <w:jc w:val="both"/>
        <w:rPr>
          <w:rFonts w:ascii="Times New Roman" w:eastAsia="Times New Roman" w:hAnsi="Times New Roman" w:cs="Times New Roman"/>
          <w:b/>
          <w:sz w:val="24"/>
        </w:rPr>
      </w:pPr>
      <w:proofErr w:type="spellStart"/>
      <w:r>
        <w:rPr>
          <w:rFonts w:ascii="Times New Roman" w:eastAsia="Times New Roman" w:hAnsi="Times New Roman" w:cs="Times New Roman"/>
          <w:b/>
          <w:sz w:val="24"/>
        </w:rPr>
        <w:t>UseCase</w:t>
      </w:r>
      <w:proofErr w:type="spellEnd"/>
      <w:r>
        <w:rPr>
          <w:rFonts w:ascii="Times New Roman" w:eastAsia="Times New Roman" w:hAnsi="Times New Roman" w:cs="Times New Roman"/>
          <w:b/>
          <w:sz w:val="24"/>
        </w:rPr>
        <w:t xml:space="preserve"> Diagrams</w:t>
      </w:r>
    </w:p>
    <w:p w14:paraId="50056AC9" w14:textId="77777777" w:rsidR="003B5D69" w:rsidRDefault="00A5387F">
      <w:pPr>
        <w:tabs>
          <w:tab w:val="left" w:pos="142"/>
        </w:tabs>
        <w:spacing w:line="252" w:lineRule="auto"/>
        <w:jc w:val="both"/>
        <w:rPr>
          <w:rFonts w:ascii="Times New Roman" w:eastAsia="Times New Roman" w:hAnsi="Times New Roman" w:cs="Times New Roman"/>
          <w:sz w:val="36"/>
        </w:rPr>
      </w:pPr>
      <w:r>
        <w:rPr>
          <w:rFonts w:ascii="Times New Roman" w:eastAsia="Times New Roman" w:hAnsi="Times New Roman" w:cs="Times New Roman"/>
          <w:sz w:val="36"/>
        </w:rPr>
        <w:tab/>
      </w:r>
      <w:r>
        <w:rPr>
          <w:rFonts w:ascii="Times New Roman" w:eastAsia="Times New Roman" w:hAnsi="Times New Roman" w:cs="Times New Roman"/>
          <w:sz w:val="36"/>
        </w:rPr>
        <w:tab/>
      </w:r>
      <w:r>
        <w:object w:dxaOrig="6611" w:dyaOrig="5345" w14:anchorId="628519B8">
          <v:shape id="_x0000_i1026" type="#_x0000_t75" style="width:330.75pt;height:267pt" o:ole="">
            <v:imagedata r:id="rId19" o:title=""/>
          </v:shape>
          <o:OLEObject Type="Embed" ProgID="StaticMetafile" ShapeID="_x0000_i1026" DrawAspect="Content" ObjectID="_1634733342" r:id="rId20"/>
        </w:object>
      </w:r>
    </w:p>
    <w:p w14:paraId="7ADE77A2" w14:textId="77777777" w:rsidR="003B5D69" w:rsidRDefault="003B5D69">
      <w:pPr>
        <w:tabs>
          <w:tab w:val="left" w:pos="142"/>
        </w:tabs>
        <w:spacing w:line="252" w:lineRule="auto"/>
        <w:jc w:val="both"/>
        <w:rPr>
          <w:rFonts w:ascii="Times New Roman" w:eastAsia="Times New Roman" w:hAnsi="Times New Roman" w:cs="Times New Roman"/>
          <w:sz w:val="36"/>
        </w:rPr>
      </w:pPr>
    </w:p>
    <w:p w14:paraId="43A08128"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36"/>
        </w:rPr>
        <w:tab/>
      </w:r>
      <w:r>
        <w:rPr>
          <w:rFonts w:ascii="Times New Roman" w:eastAsia="Times New Roman" w:hAnsi="Times New Roman" w:cs="Times New Roman"/>
          <w:sz w:val="36"/>
        </w:rPr>
        <w:tab/>
      </w:r>
      <w:r>
        <w:rPr>
          <w:rFonts w:ascii="Times New Roman" w:eastAsia="Times New Roman" w:hAnsi="Times New Roman" w:cs="Times New Roman"/>
          <w:sz w:val="36"/>
        </w:rPr>
        <w:tab/>
        <w:t xml:space="preserve">    </w:t>
      </w:r>
      <w:r>
        <w:rPr>
          <w:rFonts w:ascii="Times New Roman" w:eastAsia="Times New Roman" w:hAnsi="Times New Roman" w:cs="Times New Roman"/>
          <w:sz w:val="24"/>
        </w:rPr>
        <w:t>Fig 3.1.1 Use Case Diagram for Survey Respondent</w:t>
      </w:r>
    </w:p>
    <w:p w14:paraId="7F87A662" w14:textId="77777777" w:rsidR="003B5D69" w:rsidRDefault="003B5D69">
      <w:pPr>
        <w:tabs>
          <w:tab w:val="left" w:pos="142"/>
        </w:tabs>
        <w:spacing w:line="252" w:lineRule="auto"/>
        <w:jc w:val="both"/>
        <w:rPr>
          <w:rFonts w:ascii="Times New Roman" w:eastAsia="Times New Roman" w:hAnsi="Times New Roman" w:cs="Times New Roman"/>
          <w:sz w:val="28"/>
        </w:rPr>
      </w:pPr>
    </w:p>
    <w:p w14:paraId="1206E90D" w14:textId="77777777" w:rsidR="003B5D69" w:rsidRDefault="003B5D69">
      <w:pPr>
        <w:tabs>
          <w:tab w:val="left" w:pos="142"/>
        </w:tabs>
        <w:spacing w:line="252" w:lineRule="auto"/>
        <w:jc w:val="both"/>
        <w:rPr>
          <w:rFonts w:ascii="Times New Roman" w:eastAsia="Times New Roman" w:hAnsi="Times New Roman" w:cs="Times New Roman"/>
          <w:sz w:val="28"/>
        </w:rPr>
      </w:pPr>
    </w:p>
    <w:p w14:paraId="2E275D7B" w14:textId="77777777" w:rsidR="003B5D69" w:rsidRDefault="003B5D69">
      <w:pPr>
        <w:tabs>
          <w:tab w:val="left" w:pos="142"/>
        </w:tabs>
        <w:spacing w:line="252" w:lineRule="auto"/>
        <w:jc w:val="both"/>
        <w:rPr>
          <w:rFonts w:ascii="Times New Roman" w:eastAsia="Times New Roman" w:hAnsi="Times New Roman" w:cs="Times New Roman"/>
          <w:sz w:val="28"/>
        </w:rPr>
      </w:pPr>
    </w:p>
    <w:p w14:paraId="373A15A5" w14:textId="77777777" w:rsidR="003B5D69" w:rsidRDefault="003B5D69">
      <w:pPr>
        <w:tabs>
          <w:tab w:val="left" w:pos="142"/>
        </w:tabs>
        <w:spacing w:line="252" w:lineRule="auto"/>
        <w:jc w:val="both"/>
        <w:rPr>
          <w:rFonts w:ascii="Times New Roman" w:eastAsia="Times New Roman" w:hAnsi="Times New Roman" w:cs="Times New Roman"/>
          <w:sz w:val="28"/>
        </w:rPr>
      </w:pPr>
    </w:p>
    <w:p w14:paraId="4A5D2C3D" w14:textId="77777777" w:rsidR="003B5D69" w:rsidRDefault="003B5D69">
      <w:pPr>
        <w:tabs>
          <w:tab w:val="left" w:pos="142"/>
        </w:tabs>
        <w:spacing w:line="252" w:lineRule="auto"/>
        <w:jc w:val="both"/>
        <w:rPr>
          <w:rFonts w:ascii="Times New Roman" w:eastAsia="Times New Roman" w:hAnsi="Times New Roman" w:cs="Times New Roman"/>
          <w:sz w:val="28"/>
        </w:rPr>
      </w:pPr>
    </w:p>
    <w:p w14:paraId="7376FD12" w14:textId="77777777" w:rsidR="003B5D69" w:rsidRDefault="003B5D69">
      <w:pPr>
        <w:tabs>
          <w:tab w:val="left" w:pos="142"/>
        </w:tabs>
        <w:spacing w:line="252" w:lineRule="auto"/>
        <w:jc w:val="both"/>
        <w:rPr>
          <w:rFonts w:ascii="Times New Roman" w:eastAsia="Times New Roman" w:hAnsi="Times New Roman" w:cs="Times New Roman"/>
          <w:sz w:val="28"/>
        </w:rPr>
      </w:pPr>
    </w:p>
    <w:p w14:paraId="36D77E5F" w14:textId="77777777" w:rsidR="003B5D69" w:rsidRDefault="003B5D69">
      <w:pPr>
        <w:tabs>
          <w:tab w:val="left" w:pos="142"/>
        </w:tabs>
        <w:spacing w:line="252" w:lineRule="auto"/>
        <w:ind w:right="-731"/>
        <w:jc w:val="both"/>
        <w:rPr>
          <w:rFonts w:ascii="Times New Roman" w:eastAsia="Times New Roman" w:hAnsi="Times New Roman" w:cs="Times New Roman"/>
          <w:sz w:val="28"/>
        </w:rPr>
      </w:pPr>
    </w:p>
    <w:p w14:paraId="0417CC78" w14:textId="77777777" w:rsidR="003B5D69" w:rsidRDefault="003B5D69">
      <w:pPr>
        <w:tabs>
          <w:tab w:val="left" w:pos="142"/>
        </w:tabs>
        <w:spacing w:line="252" w:lineRule="auto"/>
        <w:ind w:right="-731"/>
        <w:jc w:val="both"/>
        <w:rPr>
          <w:rFonts w:ascii="Times New Roman" w:eastAsia="Times New Roman" w:hAnsi="Times New Roman" w:cs="Times New Roman"/>
          <w:sz w:val="28"/>
        </w:rPr>
      </w:pPr>
    </w:p>
    <w:p w14:paraId="200BD5C9" w14:textId="77777777" w:rsidR="003B5D69" w:rsidRPr="00F1638F" w:rsidRDefault="00A5387F" w:rsidP="00F1638F">
      <w:pPr>
        <w:tabs>
          <w:tab w:val="left" w:pos="142"/>
        </w:tabs>
        <w:spacing w:line="252" w:lineRule="auto"/>
        <w:ind w:right="-731"/>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14:paraId="011550B9" w14:textId="77777777" w:rsidR="003B5D69" w:rsidRDefault="003B5D69">
      <w:pPr>
        <w:tabs>
          <w:tab w:val="left" w:pos="142"/>
        </w:tabs>
        <w:spacing w:line="252" w:lineRule="auto"/>
        <w:jc w:val="both"/>
        <w:rPr>
          <w:rFonts w:ascii="Times New Roman" w:eastAsia="Times New Roman" w:hAnsi="Times New Roman" w:cs="Times New Roman"/>
          <w:sz w:val="28"/>
        </w:rPr>
      </w:pPr>
    </w:p>
    <w:p w14:paraId="29C66E60"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3C850FF3" w14:textId="77777777" w:rsidR="003B5D69" w:rsidRDefault="00A5387F">
      <w:pPr>
        <w:tabs>
          <w:tab w:val="left" w:pos="142"/>
        </w:tabs>
        <w:spacing w:line="252" w:lineRule="auto"/>
        <w:jc w:val="both"/>
        <w:rPr>
          <w:rFonts w:ascii="Times New Roman" w:eastAsia="Times New Roman" w:hAnsi="Times New Roman" w:cs="Times New Roman"/>
          <w:sz w:val="28"/>
        </w:rPr>
      </w:pPr>
      <w:r>
        <w:object w:dxaOrig="8939" w:dyaOrig="6622" w14:anchorId="273882E2">
          <v:shape id="_x0000_i1027" type="#_x0000_t75" style="width:447pt;height:330.75pt" o:ole="">
            <v:imagedata r:id="rId21" o:title=""/>
          </v:shape>
          <o:OLEObject Type="Embed" ProgID="StaticMetafile" ShapeID="_x0000_i1027" DrawAspect="Content" ObjectID="_1634733343" r:id="rId22"/>
        </w:object>
      </w:r>
    </w:p>
    <w:p w14:paraId="57C1AFA9" w14:textId="77777777" w:rsidR="003B5D69" w:rsidRDefault="003B5D69">
      <w:pPr>
        <w:tabs>
          <w:tab w:val="left" w:pos="142"/>
        </w:tabs>
        <w:spacing w:line="252" w:lineRule="auto"/>
        <w:jc w:val="both"/>
        <w:rPr>
          <w:rFonts w:ascii="Times New Roman" w:eastAsia="Times New Roman" w:hAnsi="Times New Roman" w:cs="Times New Roman"/>
          <w:sz w:val="28"/>
        </w:rPr>
      </w:pPr>
    </w:p>
    <w:p w14:paraId="3C7CC867" w14:textId="77777777" w:rsidR="003B5D69" w:rsidRDefault="003B5D69">
      <w:pPr>
        <w:tabs>
          <w:tab w:val="left" w:pos="142"/>
        </w:tabs>
        <w:spacing w:line="252" w:lineRule="auto"/>
        <w:jc w:val="both"/>
        <w:rPr>
          <w:rFonts w:ascii="Times New Roman" w:eastAsia="Times New Roman" w:hAnsi="Times New Roman" w:cs="Times New Roman"/>
          <w:sz w:val="28"/>
        </w:rPr>
      </w:pPr>
    </w:p>
    <w:p w14:paraId="1A20E160" w14:textId="77777777" w:rsidR="003B5D69" w:rsidRDefault="003B5D69">
      <w:pPr>
        <w:tabs>
          <w:tab w:val="left" w:pos="142"/>
        </w:tabs>
        <w:spacing w:line="252" w:lineRule="auto"/>
        <w:jc w:val="both"/>
        <w:rPr>
          <w:rFonts w:ascii="Times New Roman" w:eastAsia="Times New Roman" w:hAnsi="Times New Roman" w:cs="Times New Roman"/>
          <w:sz w:val="28"/>
        </w:rPr>
      </w:pPr>
    </w:p>
    <w:p w14:paraId="7A72DE10" w14:textId="77777777" w:rsidR="003B5D69" w:rsidRDefault="003B5D69">
      <w:pPr>
        <w:tabs>
          <w:tab w:val="left" w:pos="142"/>
        </w:tabs>
        <w:spacing w:line="252" w:lineRule="auto"/>
        <w:jc w:val="both"/>
        <w:rPr>
          <w:rFonts w:ascii="Times New Roman" w:eastAsia="Times New Roman" w:hAnsi="Times New Roman" w:cs="Times New Roman"/>
          <w:sz w:val="28"/>
        </w:rPr>
      </w:pPr>
    </w:p>
    <w:p w14:paraId="23BE02E0"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4"/>
        </w:rPr>
        <w:t>Fig 3.1.2 Use Case Diagram for Survey Coordinators</w:t>
      </w:r>
    </w:p>
    <w:p w14:paraId="4B8116FA" w14:textId="77777777" w:rsidR="003B5D69" w:rsidRDefault="003B5D69">
      <w:pPr>
        <w:tabs>
          <w:tab w:val="left" w:pos="142"/>
        </w:tabs>
        <w:spacing w:line="252" w:lineRule="auto"/>
        <w:jc w:val="both"/>
        <w:rPr>
          <w:rFonts w:ascii="Times New Roman" w:eastAsia="Times New Roman" w:hAnsi="Times New Roman" w:cs="Times New Roman"/>
          <w:sz w:val="28"/>
        </w:rPr>
      </w:pPr>
    </w:p>
    <w:p w14:paraId="325B593A" w14:textId="77777777" w:rsidR="003B5D69" w:rsidRDefault="003B5D69">
      <w:pPr>
        <w:tabs>
          <w:tab w:val="left" w:pos="142"/>
        </w:tabs>
        <w:spacing w:line="252" w:lineRule="auto"/>
        <w:jc w:val="both"/>
        <w:rPr>
          <w:rFonts w:ascii="Times New Roman" w:eastAsia="Times New Roman" w:hAnsi="Times New Roman" w:cs="Times New Roman"/>
          <w:sz w:val="28"/>
        </w:rPr>
      </w:pPr>
    </w:p>
    <w:p w14:paraId="757AC8D4" w14:textId="77777777" w:rsidR="003B5D69" w:rsidRDefault="003B5D69">
      <w:pPr>
        <w:tabs>
          <w:tab w:val="left" w:pos="142"/>
        </w:tabs>
        <w:spacing w:line="252" w:lineRule="auto"/>
        <w:jc w:val="both"/>
        <w:rPr>
          <w:rFonts w:ascii="Times New Roman" w:eastAsia="Times New Roman" w:hAnsi="Times New Roman" w:cs="Times New Roman"/>
          <w:sz w:val="28"/>
        </w:rPr>
      </w:pPr>
    </w:p>
    <w:p w14:paraId="02776727" w14:textId="77777777" w:rsidR="003B5D69" w:rsidRDefault="003B5D69">
      <w:pPr>
        <w:tabs>
          <w:tab w:val="left" w:pos="142"/>
        </w:tabs>
        <w:spacing w:line="252" w:lineRule="auto"/>
        <w:jc w:val="both"/>
        <w:rPr>
          <w:rFonts w:ascii="Times New Roman" w:eastAsia="Times New Roman" w:hAnsi="Times New Roman" w:cs="Times New Roman"/>
          <w:sz w:val="28"/>
        </w:rPr>
      </w:pPr>
    </w:p>
    <w:p w14:paraId="39BCF9A4" w14:textId="77777777" w:rsidR="008E2F99" w:rsidRDefault="008E2F99">
      <w:pPr>
        <w:tabs>
          <w:tab w:val="left" w:pos="142"/>
        </w:tabs>
        <w:spacing w:line="252" w:lineRule="auto"/>
        <w:jc w:val="both"/>
        <w:rPr>
          <w:rFonts w:ascii="Times New Roman" w:eastAsia="Times New Roman" w:hAnsi="Times New Roman" w:cs="Times New Roman"/>
          <w:sz w:val="28"/>
        </w:rPr>
      </w:pPr>
    </w:p>
    <w:p w14:paraId="21C1E472" w14:textId="77777777" w:rsidR="003B5D69" w:rsidRDefault="003B5D69">
      <w:pPr>
        <w:tabs>
          <w:tab w:val="left" w:pos="142"/>
        </w:tabs>
        <w:spacing w:line="252" w:lineRule="auto"/>
        <w:ind w:right="-731"/>
        <w:jc w:val="both"/>
        <w:rPr>
          <w:rFonts w:ascii="Times New Roman" w:eastAsia="Times New Roman" w:hAnsi="Times New Roman" w:cs="Times New Roman"/>
          <w:b/>
          <w:sz w:val="24"/>
        </w:rPr>
      </w:pPr>
    </w:p>
    <w:p w14:paraId="2665A80E" w14:textId="77777777" w:rsidR="003B5D69" w:rsidRDefault="003B5D69">
      <w:pPr>
        <w:tabs>
          <w:tab w:val="left" w:pos="142"/>
        </w:tabs>
        <w:spacing w:line="252" w:lineRule="auto"/>
        <w:ind w:left="720" w:right="-731"/>
        <w:jc w:val="both"/>
        <w:rPr>
          <w:rFonts w:ascii="Times New Roman" w:eastAsia="Times New Roman" w:hAnsi="Times New Roman" w:cs="Times New Roman"/>
          <w:sz w:val="28"/>
        </w:rPr>
      </w:pPr>
    </w:p>
    <w:p w14:paraId="24ECF53B" w14:textId="77777777" w:rsidR="0078348C" w:rsidRDefault="0078348C" w:rsidP="0078348C">
      <w:pPr>
        <w:tabs>
          <w:tab w:val="left" w:pos="142"/>
        </w:tabs>
        <w:spacing w:line="252" w:lineRule="auto"/>
        <w:ind w:left="360" w:right="-731"/>
        <w:jc w:val="both"/>
        <w:rPr>
          <w:rFonts w:ascii="Times New Roman" w:eastAsia="Times New Roman" w:hAnsi="Times New Roman" w:cs="Times New Roman"/>
          <w:b/>
          <w:sz w:val="24"/>
        </w:rPr>
      </w:pPr>
    </w:p>
    <w:p w14:paraId="3188B199" w14:textId="77777777" w:rsidR="003B5D69" w:rsidRDefault="00A5387F" w:rsidP="0078348C">
      <w:pPr>
        <w:tabs>
          <w:tab w:val="left" w:pos="142"/>
        </w:tabs>
        <w:spacing w:line="252" w:lineRule="auto"/>
        <w:ind w:left="360" w:right="-731"/>
        <w:jc w:val="both"/>
        <w:rPr>
          <w:rFonts w:ascii="Times New Roman" w:eastAsia="Times New Roman" w:hAnsi="Times New Roman" w:cs="Times New Roman"/>
          <w:sz w:val="28"/>
        </w:rPr>
      </w:pPr>
      <w:r>
        <w:rPr>
          <w:rFonts w:ascii="Times New Roman" w:eastAsia="Times New Roman" w:hAnsi="Times New Roman" w:cs="Times New Roman"/>
          <w:b/>
          <w:sz w:val="24"/>
        </w:rPr>
        <w:lastRenderedPageBreak/>
        <w:t>Activity Diagram</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p>
    <w:p w14:paraId="64121A43" w14:textId="77777777" w:rsidR="003B5D69" w:rsidRDefault="003B5D69">
      <w:pPr>
        <w:tabs>
          <w:tab w:val="left" w:pos="142"/>
        </w:tabs>
        <w:spacing w:line="252" w:lineRule="auto"/>
        <w:jc w:val="both"/>
        <w:rPr>
          <w:rFonts w:ascii="Times New Roman" w:eastAsia="Times New Roman" w:hAnsi="Times New Roman" w:cs="Times New Roman"/>
          <w:sz w:val="28"/>
        </w:rPr>
      </w:pPr>
    </w:p>
    <w:p w14:paraId="25867AD2" w14:textId="77777777" w:rsidR="003B5D69" w:rsidRDefault="003B5D69">
      <w:pPr>
        <w:tabs>
          <w:tab w:val="left" w:pos="142"/>
        </w:tabs>
        <w:spacing w:line="252" w:lineRule="auto"/>
        <w:jc w:val="both"/>
        <w:rPr>
          <w:rFonts w:ascii="Times New Roman" w:eastAsia="Times New Roman" w:hAnsi="Times New Roman" w:cs="Times New Roman"/>
          <w:sz w:val="28"/>
        </w:rPr>
      </w:pPr>
    </w:p>
    <w:p w14:paraId="33229525"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object w:dxaOrig="9483" w:dyaOrig="3992" w14:anchorId="3E01E62D">
          <v:shape id="_x0000_i1028" type="#_x0000_t75" style="width:474pt;height:199.5pt" o:ole="">
            <v:imagedata r:id="rId23" o:title=""/>
          </v:shape>
          <o:OLEObject Type="Embed" ProgID="StaticMetafile" ShapeID="_x0000_i1028" DrawAspect="Content" ObjectID="_1634733344" r:id="rId24"/>
        </w:object>
      </w:r>
    </w:p>
    <w:p w14:paraId="50C07186" w14:textId="77777777" w:rsidR="003B5D69" w:rsidRDefault="003B5D69">
      <w:pPr>
        <w:tabs>
          <w:tab w:val="left" w:pos="142"/>
        </w:tabs>
        <w:spacing w:line="252" w:lineRule="auto"/>
        <w:jc w:val="both"/>
        <w:rPr>
          <w:rFonts w:ascii="Times New Roman" w:eastAsia="Times New Roman" w:hAnsi="Times New Roman" w:cs="Times New Roman"/>
          <w:sz w:val="28"/>
        </w:rPr>
      </w:pPr>
    </w:p>
    <w:p w14:paraId="01D00DA8" w14:textId="77777777" w:rsidR="003B5D69" w:rsidRDefault="003B5D69">
      <w:pPr>
        <w:tabs>
          <w:tab w:val="left" w:pos="142"/>
        </w:tabs>
        <w:spacing w:line="252" w:lineRule="auto"/>
        <w:jc w:val="both"/>
        <w:rPr>
          <w:rFonts w:ascii="Times New Roman" w:eastAsia="Times New Roman" w:hAnsi="Times New Roman" w:cs="Times New Roman"/>
          <w:sz w:val="28"/>
        </w:rPr>
      </w:pPr>
    </w:p>
    <w:p w14:paraId="25A88FB1"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4"/>
        </w:rPr>
        <w:t>Fig 3.2.1 Activity Diagram for Survey Coordinators</w:t>
      </w:r>
    </w:p>
    <w:p w14:paraId="4E9D52D8" w14:textId="77777777" w:rsidR="003B5D69" w:rsidRDefault="003B5D69">
      <w:pPr>
        <w:tabs>
          <w:tab w:val="left" w:pos="142"/>
        </w:tabs>
        <w:spacing w:line="252" w:lineRule="auto"/>
        <w:jc w:val="both"/>
        <w:rPr>
          <w:rFonts w:ascii="Times New Roman" w:eastAsia="Times New Roman" w:hAnsi="Times New Roman" w:cs="Times New Roman"/>
          <w:sz w:val="28"/>
        </w:rPr>
      </w:pPr>
    </w:p>
    <w:p w14:paraId="047FF546" w14:textId="77777777" w:rsidR="003B5D69" w:rsidRDefault="003B5D69">
      <w:pPr>
        <w:tabs>
          <w:tab w:val="left" w:pos="142"/>
        </w:tabs>
        <w:spacing w:line="252" w:lineRule="auto"/>
        <w:jc w:val="both"/>
        <w:rPr>
          <w:rFonts w:ascii="Times New Roman" w:eastAsia="Times New Roman" w:hAnsi="Times New Roman" w:cs="Times New Roman"/>
          <w:sz w:val="28"/>
        </w:rPr>
      </w:pPr>
    </w:p>
    <w:p w14:paraId="3BF138E0" w14:textId="77777777" w:rsidR="003B5D69" w:rsidRDefault="003B5D69">
      <w:pPr>
        <w:tabs>
          <w:tab w:val="left" w:pos="142"/>
        </w:tabs>
        <w:spacing w:line="252" w:lineRule="auto"/>
        <w:jc w:val="both"/>
        <w:rPr>
          <w:rFonts w:ascii="Times New Roman" w:eastAsia="Times New Roman" w:hAnsi="Times New Roman" w:cs="Times New Roman"/>
          <w:sz w:val="28"/>
        </w:rPr>
      </w:pPr>
    </w:p>
    <w:p w14:paraId="301FB6ED" w14:textId="77777777" w:rsidR="003B5D69" w:rsidRDefault="003B5D69">
      <w:pPr>
        <w:tabs>
          <w:tab w:val="left" w:pos="142"/>
        </w:tabs>
        <w:spacing w:line="252" w:lineRule="auto"/>
        <w:jc w:val="both"/>
        <w:rPr>
          <w:rFonts w:ascii="Times New Roman" w:eastAsia="Times New Roman" w:hAnsi="Times New Roman" w:cs="Times New Roman"/>
          <w:sz w:val="28"/>
        </w:rPr>
      </w:pPr>
    </w:p>
    <w:p w14:paraId="4BB97BDD" w14:textId="77777777" w:rsidR="003B5D69" w:rsidRDefault="003B5D69">
      <w:pPr>
        <w:tabs>
          <w:tab w:val="left" w:pos="142"/>
        </w:tabs>
        <w:spacing w:line="252" w:lineRule="auto"/>
        <w:jc w:val="both"/>
        <w:rPr>
          <w:rFonts w:ascii="Times New Roman" w:eastAsia="Times New Roman" w:hAnsi="Times New Roman" w:cs="Times New Roman"/>
          <w:sz w:val="28"/>
        </w:rPr>
      </w:pPr>
    </w:p>
    <w:p w14:paraId="25D197FE" w14:textId="77777777" w:rsidR="003B5D69" w:rsidRDefault="003B5D69">
      <w:pPr>
        <w:tabs>
          <w:tab w:val="left" w:pos="142"/>
        </w:tabs>
        <w:spacing w:line="252" w:lineRule="auto"/>
        <w:jc w:val="both"/>
        <w:rPr>
          <w:rFonts w:ascii="Times New Roman" w:eastAsia="Times New Roman" w:hAnsi="Times New Roman" w:cs="Times New Roman"/>
          <w:sz w:val="28"/>
        </w:rPr>
      </w:pPr>
    </w:p>
    <w:p w14:paraId="74C0A26B" w14:textId="77777777" w:rsidR="003B5D69" w:rsidRDefault="003B5D69">
      <w:pPr>
        <w:tabs>
          <w:tab w:val="left" w:pos="142"/>
        </w:tabs>
        <w:spacing w:line="252" w:lineRule="auto"/>
        <w:jc w:val="both"/>
        <w:rPr>
          <w:rFonts w:ascii="Times New Roman" w:eastAsia="Times New Roman" w:hAnsi="Times New Roman" w:cs="Times New Roman"/>
          <w:sz w:val="28"/>
        </w:rPr>
      </w:pPr>
    </w:p>
    <w:p w14:paraId="1D23D716" w14:textId="77777777" w:rsidR="003B5D69" w:rsidRDefault="003B5D69">
      <w:pPr>
        <w:tabs>
          <w:tab w:val="left" w:pos="142"/>
        </w:tabs>
        <w:spacing w:line="252" w:lineRule="auto"/>
        <w:jc w:val="both"/>
        <w:rPr>
          <w:rFonts w:ascii="Times New Roman" w:eastAsia="Times New Roman" w:hAnsi="Times New Roman" w:cs="Times New Roman"/>
          <w:sz w:val="28"/>
        </w:rPr>
      </w:pPr>
    </w:p>
    <w:p w14:paraId="02FF3658" w14:textId="77777777" w:rsidR="003B5D69" w:rsidRDefault="003B5D69">
      <w:pPr>
        <w:tabs>
          <w:tab w:val="left" w:pos="142"/>
        </w:tabs>
        <w:spacing w:line="252" w:lineRule="auto"/>
        <w:jc w:val="both"/>
        <w:rPr>
          <w:rFonts w:ascii="Times New Roman" w:eastAsia="Times New Roman" w:hAnsi="Times New Roman" w:cs="Times New Roman"/>
          <w:sz w:val="28"/>
        </w:rPr>
      </w:pPr>
    </w:p>
    <w:p w14:paraId="13D48F29"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5C84CC6C" w14:textId="77777777" w:rsidR="003B5D69" w:rsidRDefault="003B5D69">
      <w:pPr>
        <w:tabs>
          <w:tab w:val="left" w:pos="142"/>
        </w:tabs>
        <w:spacing w:line="252" w:lineRule="auto"/>
        <w:jc w:val="both"/>
        <w:rPr>
          <w:rFonts w:ascii="Times New Roman" w:eastAsia="Times New Roman" w:hAnsi="Times New Roman" w:cs="Times New Roman"/>
          <w:sz w:val="28"/>
        </w:rPr>
      </w:pPr>
    </w:p>
    <w:p w14:paraId="6DA32260" w14:textId="77777777" w:rsidR="003B5D69" w:rsidRDefault="00A5387F">
      <w:pPr>
        <w:tabs>
          <w:tab w:val="left" w:pos="142"/>
        </w:tabs>
        <w:spacing w:line="252" w:lineRule="auto"/>
        <w:jc w:val="both"/>
        <w:rPr>
          <w:rFonts w:ascii="Times New Roman" w:eastAsia="Times New Roman" w:hAnsi="Times New Roman" w:cs="Times New Roman"/>
          <w:sz w:val="28"/>
        </w:rPr>
      </w:pPr>
      <w:r>
        <w:object w:dxaOrig="8664" w:dyaOrig="1620" w14:anchorId="69E83086">
          <v:shape id="_x0000_i1029" type="#_x0000_t75" style="width:433.5pt;height:81pt" o:ole="">
            <v:imagedata r:id="rId25" o:title=""/>
          </v:shape>
          <o:OLEObject Type="Embed" ProgID="StaticMetafile" ShapeID="_x0000_i1029" DrawAspect="Content" ObjectID="_1634733345" r:id="rId26"/>
        </w:object>
      </w:r>
    </w:p>
    <w:p w14:paraId="266AA03B" w14:textId="77777777" w:rsidR="003B5D69" w:rsidRDefault="003B5D69">
      <w:pPr>
        <w:tabs>
          <w:tab w:val="left" w:pos="142"/>
        </w:tabs>
        <w:spacing w:line="252" w:lineRule="auto"/>
        <w:jc w:val="both"/>
        <w:rPr>
          <w:rFonts w:ascii="Times New Roman" w:eastAsia="Times New Roman" w:hAnsi="Times New Roman" w:cs="Times New Roman"/>
          <w:sz w:val="28"/>
        </w:rPr>
      </w:pPr>
    </w:p>
    <w:p w14:paraId="6391CBE0" w14:textId="77777777" w:rsidR="003B5D69" w:rsidRDefault="003B5D69">
      <w:pPr>
        <w:tabs>
          <w:tab w:val="left" w:pos="142"/>
        </w:tabs>
        <w:spacing w:line="252" w:lineRule="auto"/>
        <w:jc w:val="both"/>
        <w:rPr>
          <w:rFonts w:ascii="Times New Roman" w:eastAsia="Times New Roman" w:hAnsi="Times New Roman" w:cs="Times New Roman"/>
          <w:sz w:val="28"/>
        </w:rPr>
      </w:pPr>
    </w:p>
    <w:p w14:paraId="6B474569" w14:textId="77777777" w:rsidR="003B5D69" w:rsidRDefault="003B5D69">
      <w:pPr>
        <w:tabs>
          <w:tab w:val="left" w:pos="142"/>
        </w:tabs>
        <w:spacing w:line="252" w:lineRule="auto"/>
        <w:jc w:val="both"/>
        <w:rPr>
          <w:rFonts w:ascii="Times New Roman" w:eastAsia="Times New Roman" w:hAnsi="Times New Roman" w:cs="Times New Roman"/>
          <w:sz w:val="28"/>
        </w:rPr>
      </w:pPr>
    </w:p>
    <w:p w14:paraId="283EC2B5" w14:textId="77777777" w:rsidR="003B5D69" w:rsidRDefault="003B5D69">
      <w:pPr>
        <w:tabs>
          <w:tab w:val="left" w:pos="142"/>
        </w:tabs>
        <w:spacing w:line="252" w:lineRule="auto"/>
        <w:jc w:val="both"/>
        <w:rPr>
          <w:rFonts w:ascii="Times New Roman" w:eastAsia="Times New Roman" w:hAnsi="Times New Roman" w:cs="Times New Roman"/>
          <w:sz w:val="28"/>
        </w:rPr>
      </w:pPr>
    </w:p>
    <w:p w14:paraId="0AC07372"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4"/>
        </w:rPr>
        <w:t>Fig 3.2.2 Activity Diagram for Survey Respondents</w:t>
      </w:r>
    </w:p>
    <w:p w14:paraId="1419A027" w14:textId="77777777" w:rsidR="003B5D69" w:rsidRDefault="003B5D69">
      <w:pPr>
        <w:tabs>
          <w:tab w:val="left" w:pos="142"/>
        </w:tabs>
        <w:spacing w:line="252" w:lineRule="auto"/>
        <w:jc w:val="both"/>
        <w:rPr>
          <w:rFonts w:ascii="Times New Roman" w:eastAsia="Times New Roman" w:hAnsi="Times New Roman" w:cs="Times New Roman"/>
          <w:sz w:val="28"/>
        </w:rPr>
      </w:pPr>
    </w:p>
    <w:p w14:paraId="3621B370" w14:textId="77777777" w:rsidR="003B5D69" w:rsidRDefault="003B5D69">
      <w:pPr>
        <w:tabs>
          <w:tab w:val="left" w:pos="142"/>
        </w:tabs>
        <w:spacing w:line="252" w:lineRule="auto"/>
        <w:jc w:val="both"/>
        <w:rPr>
          <w:rFonts w:ascii="Times New Roman" w:eastAsia="Times New Roman" w:hAnsi="Times New Roman" w:cs="Times New Roman"/>
          <w:sz w:val="28"/>
        </w:rPr>
      </w:pPr>
    </w:p>
    <w:p w14:paraId="45ED9D2A"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47B3270E"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EEE12E9"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4E5851C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2D46370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9B9EB6B"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C896CF1"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F254A2A"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049B2DC4"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50375919"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661E3F4"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2472F99C"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9DE93C9"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1AD8761D"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D38062E"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9521622"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0D280746" w14:textId="77777777" w:rsidR="00EB6160" w:rsidRDefault="00EB6160">
      <w:pPr>
        <w:tabs>
          <w:tab w:val="left" w:pos="142"/>
        </w:tabs>
        <w:spacing w:line="252" w:lineRule="auto"/>
        <w:jc w:val="both"/>
        <w:rPr>
          <w:rFonts w:ascii="Times New Roman" w:eastAsia="Times New Roman" w:hAnsi="Times New Roman" w:cs="Times New Roman"/>
          <w:b/>
          <w:sz w:val="28"/>
        </w:rPr>
      </w:pPr>
    </w:p>
    <w:p w14:paraId="53ABB1A4" w14:textId="77777777" w:rsidR="003B5D69" w:rsidRDefault="00A5387F" w:rsidP="0078348C">
      <w:pPr>
        <w:tabs>
          <w:tab w:val="left" w:pos="142"/>
          <w:tab w:val="left" w:pos="420"/>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Sequence Diagram</w:t>
      </w:r>
    </w:p>
    <w:p w14:paraId="7CCAB6AB" w14:textId="77777777" w:rsidR="003B5D69" w:rsidRDefault="003B5D69">
      <w:pPr>
        <w:tabs>
          <w:tab w:val="left" w:pos="142"/>
        </w:tabs>
        <w:spacing w:line="252" w:lineRule="auto"/>
        <w:jc w:val="both"/>
        <w:rPr>
          <w:rFonts w:ascii="Times New Roman" w:eastAsia="Times New Roman" w:hAnsi="Times New Roman" w:cs="Times New Roman"/>
          <w:sz w:val="28"/>
        </w:rPr>
      </w:pPr>
    </w:p>
    <w:p w14:paraId="07CEB303" w14:textId="77777777" w:rsidR="003B5D69" w:rsidRDefault="00A5387F">
      <w:pPr>
        <w:tabs>
          <w:tab w:val="left" w:pos="142"/>
        </w:tabs>
        <w:spacing w:line="252" w:lineRule="auto"/>
        <w:ind w:right="-731"/>
        <w:jc w:val="both"/>
        <w:rPr>
          <w:rFonts w:ascii="Times New Roman" w:eastAsia="Times New Roman" w:hAnsi="Times New Roman" w:cs="Times New Roman"/>
          <w:sz w:val="24"/>
        </w:rPr>
      </w:pPr>
      <w:r>
        <w:rPr>
          <w:rFonts w:ascii="Times New Roman" w:eastAsia="Times New Roman" w:hAnsi="Times New Roman" w:cs="Times New Roman"/>
          <w:sz w:val="28"/>
        </w:rPr>
        <w:t xml:space="preserve">                                                                                                                                        </w:t>
      </w:r>
    </w:p>
    <w:p w14:paraId="1FB63B5B" w14:textId="77777777" w:rsidR="003B5D69" w:rsidRDefault="00A5387F">
      <w:pPr>
        <w:tabs>
          <w:tab w:val="left" w:pos="142"/>
        </w:tabs>
        <w:spacing w:line="252" w:lineRule="auto"/>
        <w:jc w:val="both"/>
        <w:rPr>
          <w:rFonts w:ascii="Times New Roman" w:eastAsia="Times New Roman" w:hAnsi="Times New Roman" w:cs="Times New Roman"/>
          <w:sz w:val="28"/>
        </w:rPr>
      </w:pPr>
      <w:r>
        <w:object w:dxaOrig="8664" w:dyaOrig="5485" w14:anchorId="0B9A7F44">
          <v:shape id="_x0000_i1030" type="#_x0000_t75" style="width:433.5pt;height:274.5pt" o:ole="">
            <v:imagedata r:id="rId27" o:title=""/>
          </v:shape>
          <o:OLEObject Type="Embed" ProgID="StaticMetafile" ShapeID="_x0000_i1030" DrawAspect="Content" ObjectID="_1634733346" r:id="rId28"/>
        </w:object>
      </w:r>
    </w:p>
    <w:p w14:paraId="2D0FCD8E" w14:textId="77777777" w:rsidR="003B5D69" w:rsidRDefault="003B5D69">
      <w:pPr>
        <w:tabs>
          <w:tab w:val="left" w:pos="142"/>
        </w:tabs>
        <w:spacing w:line="252" w:lineRule="auto"/>
        <w:jc w:val="both"/>
        <w:rPr>
          <w:rFonts w:ascii="Times New Roman" w:eastAsia="Times New Roman" w:hAnsi="Times New Roman" w:cs="Times New Roman"/>
          <w:sz w:val="28"/>
        </w:rPr>
      </w:pPr>
    </w:p>
    <w:p w14:paraId="524D7C9A"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4"/>
        </w:rPr>
        <w:t>Fig 3.3.1 Sequence Diagram for Survey Respondents</w:t>
      </w:r>
    </w:p>
    <w:p w14:paraId="01B20CBF" w14:textId="77777777" w:rsidR="003B5D69" w:rsidRDefault="003B5D69">
      <w:pPr>
        <w:tabs>
          <w:tab w:val="left" w:pos="142"/>
        </w:tabs>
        <w:spacing w:line="252" w:lineRule="auto"/>
        <w:jc w:val="both"/>
        <w:rPr>
          <w:rFonts w:ascii="Times New Roman" w:eastAsia="Times New Roman" w:hAnsi="Times New Roman" w:cs="Times New Roman"/>
          <w:sz w:val="28"/>
        </w:rPr>
      </w:pPr>
    </w:p>
    <w:p w14:paraId="269FA4F9" w14:textId="77777777" w:rsidR="003B5D69" w:rsidRDefault="003B5D69">
      <w:pPr>
        <w:tabs>
          <w:tab w:val="left" w:pos="142"/>
        </w:tabs>
        <w:spacing w:line="252" w:lineRule="auto"/>
        <w:jc w:val="both"/>
        <w:rPr>
          <w:rFonts w:ascii="Times New Roman" w:eastAsia="Times New Roman" w:hAnsi="Times New Roman" w:cs="Times New Roman"/>
          <w:sz w:val="28"/>
        </w:rPr>
      </w:pPr>
    </w:p>
    <w:p w14:paraId="5588B708" w14:textId="77777777" w:rsidR="003B5D69" w:rsidRDefault="003B5D69">
      <w:pPr>
        <w:tabs>
          <w:tab w:val="left" w:pos="142"/>
        </w:tabs>
        <w:spacing w:line="252" w:lineRule="auto"/>
        <w:jc w:val="both"/>
        <w:rPr>
          <w:rFonts w:ascii="Times New Roman" w:eastAsia="Times New Roman" w:hAnsi="Times New Roman" w:cs="Times New Roman"/>
          <w:sz w:val="28"/>
        </w:rPr>
      </w:pPr>
    </w:p>
    <w:p w14:paraId="78E27ED3" w14:textId="77777777" w:rsidR="003B5D69" w:rsidRDefault="003B5D69">
      <w:pPr>
        <w:tabs>
          <w:tab w:val="left" w:pos="142"/>
        </w:tabs>
        <w:spacing w:line="252" w:lineRule="auto"/>
        <w:jc w:val="both"/>
        <w:rPr>
          <w:rFonts w:ascii="Times New Roman" w:eastAsia="Times New Roman" w:hAnsi="Times New Roman" w:cs="Times New Roman"/>
          <w:sz w:val="28"/>
        </w:rPr>
      </w:pPr>
    </w:p>
    <w:p w14:paraId="24286B73" w14:textId="77777777" w:rsidR="003B5D69" w:rsidRDefault="003B5D69">
      <w:pPr>
        <w:tabs>
          <w:tab w:val="left" w:pos="142"/>
        </w:tabs>
        <w:spacing w:line="252" w:lineRule="auto"/>
        <w:jc w:val="both"/>
        <w:rPr>
          <w:rFonts w:ascii="Times New Roman" w:eastAsia="Times New Roman" w:hAnsi="Times New Roman" w:cs="Times New Roman"/>
          <w:sz w:val="28"/>
        </w:rPr>
      </w:pPr>
    </w:p>
    <w:p w14:paraId="3DAEEBED" w14:textId="77777777" w:rsidR="003B5D69" w:rsidRDefault="003B5D69">
      <w:pPr>
        <w:tabs>
          <w:tab w:val="left" w:pos="142"/>
        </w:tabs>
        <w:spacing w:line="252" w:lineRule="auto"/>
        <w:jc w:val="both"/>
        <w:rPr>
          <w:rFonts w:ascii="Times New Roman" w:eastAsia="Times New Roman" w:hAnsi="Times New Roman" w:cs="Times New Roman"/>
          <w:sz w:val="28"/>
        </w:rPr>
      </w:pPr>
    </w:p>
    <w:p w14:paraId="7A9DB212" w14:textId="77777777" w:rsidR="003B5D69" w:rsidRDefault="003B5D69">
      <w:pPr>
        <w:tabs>
          <w:tab w:val="left" w:pos="142"/>
        </w:tabs>
        <w:spacing w:line="252" w:lineRule="auto"/>
        <w:jc w:val="both"/>
        <w:rPr>
          <w:rFonts w:ascii="Times New Roman" w:eastAsia="Times New Roman" w:hAnsi="Times New Roman" w:cs="Times New Roman"/>
          <w:sz w:val="28"/>
        </w:rPr>
      </w:pPr>
    </w:p>
    <w:p w14:paraId="0EC5479D" w14:textId="77777777" w:rsidR="003B5D69" w:rsidRDefault="003B5D69">
      <w:pPr>
        <w:tabs>
          <w:tab w:val="left" w:pos="142"/>
        </w:tabs>
        <w:spacing w:line="252" w:lineRule="auto"/>
        <w:jc w:val="both"/>
        <w:rPr>
          <w:rFonts w:ascii="Times New Roman" w:eastAsia="Times New Roman" w:hAnsi="Times New Roman" w:cs="Times New Roman"/>
          <w:sz w:val="28"/>
        </w:rPr>
      </w:pPr>
    </w:p>
    <w:p w14:paraId="41591B3E" w14:textId="77777777" w:rsidR="003B5D69" w:rsidRDefault="003B5D69">
      <w:pPr>
        <w:tabs>
          <w:tab w:val="left" w:pos="142"/>
        </w:tabs>
        <w:spacing w:line="252" w:lineRule="auto"/>
        <w:jc w:val="both"/>
        <w:rPr>
          <w:rFonts w:ascii="Times New Roman" w:eastAsia="Times New Roman" w:hAnsi="Times New Roman" w:cs="Times New Roman"/>
          <w:sz w:val="28"/>
        </w:rPr>
      </w:pPr>
    </w:p>
    <w:p w14:paraId="1276DEC3" w14:textId="77777777" w:rsidR="003B5D69" w:rsidRDefault="00A5387F">
      <w:pPr>
        <w:tabs>
          <w:tab w:val="left" w:pos="142"/>
        </w:tabs>
        <w:spacing w:line="252" w:lineRule="auto"/>
        <w:ind w:right="-731"/>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14:paraId="754C8C05" w14:textId="77777777" w:rsidR="003B5D69" w:rsidRDefault="00A5387F">
      <w:pPr>
        <w:tabs>
          <w:tab w:val="left" w:pos="142"/>
        </w:tabs>
        <w:spacing w:line="252" w:lineRule="auto"/>
        <w:jc w:val="both"/>
        <w:rPr>
          <w:rFonts w:ascii="Times New Roman" w:eastAsia="Times New Roman" w:hAnsi="Times New Roman" w:cs="Times New Roman"/>
          <w:sz w:val="28"/>
        </w:rPr>
      </w:pPr>
      <w:r>
        <w:object w:dxaOrig="8664" w:dyaOrig="5676" w14:anchorId="41110D79">
          <v:shape id="_x0000_i1031" type="#_x0000_t75" style="width:433.5pt;height:283.5pt" o:ole="">
            <v:imagedata r:id="rId29" o:title=""/>
          </v:shape>
          <o:OLEObject Type="Embed" ProgID="StaticMetafile" ShapeID="_x0000_i1031" DrawAspect="Content" ObjectID="_1634733347" r:id="rId30"/>
        </w:object>
      </w:r>
    </w:p>
    <w:p w14:paraId="14A489F7"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14:paraId="074D7CCF" w14:textId="77777777" w:rsidR="003B5D69" w:rsidRDefault="003B5D69">
      <w:pPr>
        <w:tabs>
          <w:tab w:val="left" w:pos="142"/>
        </w:tabs>
        <w:spacing w:line="252" w:lineRule="auto"/>
        <w:jc w:val="both"/>
        <w:rPr>
          <w:rFonts w:ascii="Times New Roman" w:eastAsia="Times New Roman" w:hAnsi="Times New Roman" w:cs="Times New Roman"/>
          <w:sz w:val="24"/>
        </w:rPr>
      </w:pPr>
    </w:p>
    <w:p w14:paraId="42B9CDE4" w14:textId="77777777" w:rsidR="003B5D69" w:rsidRDefault="003B5D69">
      <w:pPr>
        <w:tabs>
          <w:tab w:val="left" w:pos="142"/>
        </w:tabs>
        <w:spacing w:line="252" w:lineRule="auto"/>
        <w:jc w:val="both"/>
        <w:rPr>
          <w:rFonts w:ascii="Times New Roman" w:eastAsia="Times New Roman" w:hAnsi="Times New Roman" w:cs="Times New Roman"/>
          <w:sz w:val="24"/>
        </w:rPr>
      </w:pPr>
    </w:p>
    <w:p w14:paraId="6D1C829C" w14:textId="77777777" w:rsidR="003B5D69" w:rsidRDefault="003B5D69">
      <w:pPr>
        <w:tabs>
          <w:tab w:val="left" w:pos="142"/>
        </w:tabs>
        <w:spacing w:line="252" w:lineRule="auto"/>
        <w:jc w:val="both"/>
        <w:rPr>
          <w:rFonts w:ascii="Times New Roman" w:eastAsia="Times New Roman" w:hAnsi="Times New Roman" w:cs="Times New Roman"/>
          <w:sz w:val="24"/>
        </w:rPr>
      </w:pPr>
    </w:p>
    <w:p w14:paraId="79CB9241"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 3.3.2 Sequence Diagram for Survey Coordinators</w:t>
      </w:r>
      <w:r>
        <w:rPr>
          <w:rFonts w:ascii="Times New Roman" w:eastAsia="Times New Roman" w:hAnsi="Times New Roman" w:cs="Times New Roman"/>
          <w:sz w:val="24"/>
        </w:rPr>
        <w:tab/>
      </w:r>
    </w:p>
    <w:p w14:paraId="11B6C3EC"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2B86F566" w14:textId="77777777" w:rsidR="003B5D69" w:rsidRDefault="003B5D69">
      <w:pPr>
        <w:tabs>
          <w:tab w:val="left" w:pos="142"/>
        </w:tabs>
        <w:spacing w:line="252" w:lineRule="auto"/>
        <w:jc w:val="both"/>
        <w:rPr>
          <w:rFonts w:ascii="Times New Roman" w:eastAsia="Times New Roman" w:hAnsi="Times New Roman" w:cs="Times New Roman"/>
          <w:sz w:val="28"/>
        </w:rPr>
      </w:pPr>
    </w:p>
    <w:p w14:paraId="73811A86" w14:textId="77777777" w:rsidR="003B5D69" w:rsidRDefault="003B5D69">
      <w:pPr>
        <w:tabs>
          <w:tab w:val="left" w:pos="142"/>
        </w:tabs>
        <w:spacing w:line="252" w:lineRule="auto"/>
        <w:jc w:val="both"/>
        <w:rPr>
          <w:rFonts w:ascii="Times New Roman" w:eastAsia="Times New Roman" w:hAnsi="Times New Roman" w:cs="Times New Roman"/>
          <w:sz w:val="28"/>
        </w:rPr>
      </w:pPr>
    </w:p>
    <w:p w14:paraId="3AE38A08" w14:textId="77777777" w:rsidR="003B5D69" w:rsidRDefault="003B5D69">
      <w:pPr>
        <w:tabs>
          <w:tab w:val="left" w:pos="142"/>
        </w:tabs>
        <w:spacing w:line="252" w:lineRule="auto"/>
        <w:jc w:val="both"/>
        <w:rPr>
          <w:rFonts w:ascii="Times New Roman" w:eastAsia="Times New Roman" w:hAnsi="Times New Roman" w:cs="Times New Roman"/>
          <w:sz w:val="28"/>
        </w:rPr>
      </w:pPr>
    </w:p>
    <w:p w14:paraId="4633186B" w14:textId="77777777" w:rsidR="003B5D69" w:rsidRDefault="003B5D69">
      <w:pPr>
        <w:tabs>
          <w:tab w:val="left" w:pos="142"/>
        </w:tabs>
        <w:spacing w:line="252" w:lineRule="auto"/>
        <w:jc w:val="both"/>
        <w:rPr>
          <w:rFonts w:ascii="Times New Roman" w:eastAsia="Times New Roman" w:hAnsi="Times New Roman" w:cs="Times New Roman"/>
          <w:sz w:val="28"/>
        </w:rPr>
      </w:pPr>
    </w:p>
    <w:p w14:paraId="313C8D99"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B11006B"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564A00E8"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70119DD1"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6EE05D73"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306DEECD"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046F0937" w14:textId="77777777" w:rsidR="003B5D69" w:rsidRDefault="003B5D69">
      <w:pPr>
        <w:tabs>
          <w:tab w:val="left" w:pos="142"/>
        </w:tabs>
        <w:spacing w:line="252" w:lineRule="auto"/>
        <w:jc w:val="both"/>
        <w:rPr>
          <w:rFonts w:ascii="Times New Roman" w:eastAsia="Times New Roman" w:hAnsi="Times New Roman" w:cs="Times New Roman"/>
          <w:b/>
          <w:sz w:val="24"/>
          <w:szCs w:val="24"/>
        </w:rPr>
      </w:pPr>
    </w:p>
    <w:p w14:paraId="32C1352F" w14:textId="77777777" w:rsidR="003B5D69" w:rsidRDefault="00A5387F">
      <w:pPr>
        <w:tabs>
          <w:tab w:val="left" w:pos="142"/>
        </w:tabs>
        <w:spacing w:line="25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Deployment Diagram:</w:t>
      </w:r>
    </w:p>
    <w:p w14:paraId="39221A60"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C5AA79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CDC6070"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5D6C8A05" w14:textId="77777777" w:rsidR="003B5D69"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114300" distR="114300" wp14:anchorId="463EB685" wp14:editId="6EECE4CE">
            <wp:extent cx="5726430" cy="2173605"/>
            <wp:effectExtent l="0" t="0" r="7620" b="17145"/>
            <wp:docPr id="4" name="Picture 4" descr="OBNS-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BNS-Deployment-Diagram"/>
                    <pic:cNvPicPr>
                      <a:picLocks noChangeAspect="1"/>
                    </pic:cNvPicPr>
                  </pic:nvPicPr>
                  <pic:blipFill>
                    <a:blip r:embed="rId31"/>
                    <a:stretch>
                      <a:fillRect/>
                    </a:stretch>
                  </pic:blipFill>
                  <pic:spPr>
                    <a:xfrm>
                      <a:off x="0" y="0"/>
                      <a:ext cx="5726430" cy="2173605"/>
                    </a:xfrm>
                    <a:prstGeom prst="rect">
                      <a:avLst/>
                    </a:prstGeom>
                  </pic:spPr>
                </pic:pic>
              </a:graphicData>
            </a:graphic>
          </wp:inline>
        </w:drawing>
      </w:r>
    </w:p>
    <w:p w14:paraId="27F7B9DC"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5A1F0CE" w14:textId="77777777" w:rsidR="003B5D69" w:rsidRDefault="00A5387F">
      <w:pPr>
        <w:tabs>
          <w:tab w:val="left" w:pos="142"/>
        </w:tabs>
        <w:spacing w:line="25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Cs/>
          <w:sz w:val="24"/>
          <w:szCs w:val="24"/>
        </w:rPr>
        <w:t>Fig.3.4.1 Deployment Diagram for Web Survey</w:t>
      </w:r>
      <w:r>
        <w:rPr>
          <w:rFonts w:ascii="Times New Roman" w:eastAsia="Times New Roman" w:hAnsi="Times New Roman" w:cs="Times New Roman"/>
          <w:b/>
          <w:sz w:val="28"/>
        </w:rPr>
        <w:tab/>
      </w:r>
    </w:p>
    <w:p w14:paraId="109FFE6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4EFA103"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5800E9FF"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61DC9C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2FD2D7F2"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46B33408"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3DFFDEE"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231D8A4D"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F4F6299"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63864B04"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1F8C493"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2F9A195D"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45CBD615"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7E0C08A"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444750F7"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EF9DD9B" w14:textId="77777777" w:rsidR="003B5D69" w:rsidRDefault="00A5387F">
      <w:pPr>
        <w:tabs>
          <w:tab w:val="left" w:pos="142"/>
        </w:tabs>
        <w:spacing w:line="252" w:lineRule="auto"/>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4.IMPLEMENTATION</w:t>
      </w:r>
    </w:p>
    <w:p w14:paraId="52B78742" w14:textId="77777777" w:rsidR="003B5D69" w:rsidRDefault="003B5D69">
      <w:pPr>
        <w:tabs>
          <w:tab w:val="left" w:pos="142"/>
        </w:tabs>
        <w:spacing w:line="252" w:lineRule="auto"/>
        <w:jc w:val="both"/>
        <w:rPr>
          <w:rFonts w:ascii="Times New Roman" w:eastAsia="Times New Roman" w:hAnsi="Times New Roman" w:cs="Times New Roman"/>
          <w:sz w:val="44"/>
        </w:rPr>
      </w:pPr>
    </w:p>
    <w:p w14:paraId="65CCC3DE"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three modules Create and Attempt </w:t>
      </w:r>
      <w:proofErr w:type="spellStart"/>
      <w:proofErr w:type="gramStart"/>
      <w:r>
        <w:rPr>
          <w:rFonts w:ascii="Times New Roman" w:eastAsia="Times New Roman" w:hAnsi="Times New Roman" w:cs="Times New Roman"/>
          <w:sz w:val="24"/>
        </w:rPr>
        <w:t>Survey,Retreiving</w:t>
      </w:r>
      <w:proofErr w:type="spellEnd"/>
      <w:proofErr w:type="gramEnd"/>
      <w:r>
        <w:rPr>
          <w:rFonts w:ascii="Times New Roman" w:eastAsia="Times New Roman" w:hAnsi="Times New Roman" w:cs="Times New Roman"/>
          <w:sz w:val="24"/>
        </w:rPr>
        <w:t xml:space="preserve"> Results and MongoDB. </w:t>
      </w:r>
    </w:p>
    <w:p w14:paraId="7B831421"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Now let us discuss about their implementation.</w:t>
      </w:r>
    </w:p>
    <w:p w14:paraId="6EA8392F" w14:textId="77777777" w:rsidR="003B5D69" w:rsidRPr="00776695"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4.1</w:t>
      </w:r>
      <w:r>
        <w:rPr>
          <w:rFonts w:ascii="Times New Roman" w:eastAsia="Times New Roman" w:hAnsi="Times New Roman" w:cs="Times New Roman"/>
          <w:sz w:val="24"/>
        </w:rPr>
        <w:t xml:space="preserve"> </w:t>
      </w:r>
      <w:r>
        <w:rPr>
          <w:rFonts w:ascii="Times New Roman" w:eastAsia="Times New Roman" w:hAnsi="Times New Roman" w:cs="Times New Roman"/>
          <w:b/>
          <w:sz w:val="24"/>
        </w:rPr>
        <w:t>Create Survey:</w:t>
      </w:r>
    </w:p>
    <w:p w14:paraId="46A6C260"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Before Survey Coordinator creates the survey, he should have the account so that he can login, otherwise he should register and then have to login by giving email and password as credentials. Once he login into his account now he can able to create the survey. When he wants to create the survey, the necessary details need to be filled up are Survey Name, Survey Type, Date, Questions to be asked. Here Survey Name is meant to Name of the Survey, Survey Type meant to what is the type of the survey like education, product, etc. Date meant to on which date he is going to create the survey, and Questions meant to what </w:t>
      </w:r>
      <w:proofErr w:type="gramStart"/>
      <w:r>
        <w:rPr>
          <w:rFonts w:ascii="Times New Roman" w:eastAsia="Times New Roman" w:hAnsi="Times New Roman" w:cs="Times New Roman"/>
          <w:sz w:val="24"/>
        </w:rPr>
        <w:t>are the questions</w:t>
      </w:r>
      <w:proofErr w:type="gramEnd"/>
      <w:r>
        <w:rPr>
          <w:rFonts w:ascii="Times New Roman" w:eastAsia="Times New Roman" w:hAnsi="Times New Roman" w:cs="Times New Roman"/>
          <w:sz w:val="24"/>
        </w:rPr>
        <w:t xml:space="preserve"> to be asked on that respective survey type. If the Survey Coordinator has created any surveys, they are listed on the Create Survey page. He also attempts the survey when the surveys are created by others. He cannot attempt the survey which is created by himself.  He can create or can cancel the survey.</w:t>
      </w:r>
    </w:p>
    <w:p w14:paraId="067BB1EC" w14:textId="77777777" w:rsidR="003B5D69" w:rsidRDefault="003B5D69">
      <w:pPr>
        <w:tabs>
          <w:tab w:val="left" w:pos="142"/>
        </w:tabs>
        <w:spacing w:line="252" w:lineRule="auto"/>
        <w:jc w:val="both"/>
        <w:rPr>
          <w:rFonts w:ascii="Times New Roman" w:eastAsia="Times New Roman" w:hAnsi="Times New Roman" w:cs="Times New Roman"/>
          <w:sz w:val="24"/>
        </w:rPr>
      </w:pPr>
    </w:p>
    <w:p w14:paraId="5265646E"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Code:</w:t>
      </w:r>
    </w:p>
    <w:p w14:paraId="16CAA48F" w14:textId="77777777" w:rsidR="003B5D69" w:rsidRPr="00776695" w:rsidRDefault="00A5387F" w:rsidP="00776695">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Create Survey</w:t>
      </w:r>
    </w:p>
    <w:p w14:paraId="7717B832" w14:textId="77777777" w:rsidR="003B5D69" w:rsidRDefault="00A5387F">
      <w:pPr>
        <w:spacing w:after="0" w:line="240"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modalConfirmHandler</w:t>
      </w:r>
      <w:proofErr w:type="spellEnd"/>
      <w:r>
        <w:rPr>
          <w:rFonts w:ascii="Consolas" w:eastAsia="Consolas" w:hAnsi="Consolas" w:cs="Consolas"/>
          <w:sz w:val="24"/>
          <w:shd w:val="clear" w:color="auto" w:fill="FFFFFF"/>
        </w:rPr>
        <w:t xml:space="preserve"> = () =&gt; {</w:t>
      </w:r>
    </w:p>
    <w:p w14:paraId="6402437C"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if (</w:t>
      </w:r>
    </w:p>
    <w:p w14:paraId="45E3C67C" w14:textId="77777777" w:rsidR="003B5D69" w:rsidRDefault="00A5387F">
      <w:pPr>
        <w:spacing w:after="0" w:line="240" w:lineRule="auto"/>
        <w:ind w:left="72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w:t>
      </w:r>
      <w:proofErr w:type="gramStart"/>
      <w:r>
        <w:rPr>
          <w:rFonts w:ascii="Consolas" w:eastAsia="Consolas" w:hAnsi="Consolas" w:cs="Consolas"/>
          <w:sz w:val="24"/>
          <w:shd w:val="clear" w:color="auto" w:fill="FFFFFF"/>
        </w:rPr>
        <w:t>name.trim</w:t>
      </w:r>
      <w:proofErr w:type="spellEnd"/>
      <w:proofErr w:type="gramEnd"/>
      <w:r>
        <w:rPr>
          <w:rFonts w:ascii="Consolas" w:eastAsia="Consolas" w:hAnsi="Consolas" w:cs="Consolas"/>
          <w:sz w:val="24"/>
          <w:shd w:val="clear" w:color="auto" w:fill="FFFFFF"/>
        </w:rPr>
        <w:t>().length === 0 ||</w:t>
      </w:r>
    </w:p>
    <w:p w14:paraId="4E42661A" w14:textId="77777777" w:rsidR="003B5D69" w:rsidRDefault="00A5387F">
      <w:pPr>
        <w:spacing w:after="0" w:line="240" w:lineRule="auto"/>
        <w:ind w:left="72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w:t>
      </w:r>
      <w:proofErr w:type="gramStart"/>
      <w:r>
        <w:rPr>
          <w:rFonts w:ascii="Consolas" w:eastAsia="Consolas" w:hAnsi="Consolas" w:cs="Consolas"/>
          <w:sz w:val="24"/>
          <w:shd w:val="clear" w:color="auto" w:fill="FFFFFF"/>
        </w:rPr>
        <w:t>type.trim</w:t>
      </w:r>
      <w:proofErr w:type="spellEnd"/>
      <w:proofErr w:type="gramEnd"/>
      <w:r>
        <w:rPr>
          <w:rFonts w:ascii="Consolas" w:eastAsia="Consolas" w:hAnsi="Consolas" w:cs="Consolas"/>
          <w:sz w:val="24"/>
          <w:shd w:val="clear" w:color="auto" w:fill="FFFFFF"/>
        </w:rPr>
        <w:t>().length === 0 ||</w:t>
      </w:r>
    </w:p>
    <w:p w14:paraId="6453D23A" w14:textId="77777777" w:rsidR="003B5D69" w:rsidRDefault="00A5387F">
      <w:pPr>
        <w:spacing w:after="0" w:line="240" w:lineRule="auto"/>
        <w:ind w:left="720"/>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date.trim</w:t>
      </w:r>
      <w:proofErr w:type="spellEnd"/>
      <w:proofErr w:type="gramEnd"/>
      <w:r>
        <w:rPr>
          <w:rFonts w:ascii="Consolas" w:eastAsia="Consolas" w:hAnsi="Consolas" w:cs="Consolas"/>
          <w:sz w:val="24"/>
          <w:shd w:val="clear" w:color="auto" w:fill="FFFFFF"/>
        </w:rPr>
        <w:t>().length === 0</w:t>
      </w:r>
    </w:p>
    <w:p w14:paraId="7EB4F2A7"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 {</w:t>
      </w:r>
    </w:p>
    <w:p w14:paraId="7ECDECF8"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return;</w:t>
      </w:r>
    </w:p>
    <w:p w14:paraId="3D08F37C"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1B71AC99" w14:textId="77777777" w:rsidR="003B5D69" w:rsidRDefault="003B5D69">
      <w:pPr>
        <w:spacing w:after="0" w:line="240" w:lineRule="auto"/>
        <w:rPr>
          <w:rFonts w:ascii="Times New Roman" w:eastAsia="Times New Roman" w:hAnsi="Times New Roman" w:cs="Times New Roman"/>
          <w:sz w:val="24"/>
        </w:rPr>
      </w:pPr>
    </w:p>
    <w:p w14:paraId="72F7272C" w14:textId="77777777" w:rsidR="003B5D69" w:rsidRDefault="00A5387F">
      <w:pPr>
        <w:spacing w:after="0" w:line="240"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const</w:t>
      </w:r>
      <w:proofErr w:type="spellEnd"/>
      <w:r>
        <w:rPr>
          <w:rFonts w:ascii="Consolas" w:eastAsia="Consolas" w:hAnsi="Consolas" w:cs="Consolas"/>
          <w:sz w:val="24"/>
          <w:shd w:val="clear" w:color="auto" w:fill="FFFFFF"/>
        </w:rPr>
        <w:t xml:space="preserve"> survey = {</w:t>
      </w:r>
    </w:p>
    <w:p w14:paraId="0EA6A8AA" w14:textId="77777777" w:rsidR="003B5D69" w:rsidRDefault="00A5387F">
      <w:pPr>
        <w:spacing w:after="0" w:line="240" w:lineRule="auto"/>
        <w:ind w:left="72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w:t>
      </w:r>
    </w:p>
    <w:p w14:paraId="2AA147F8" w14:textId="77777777" w:rsidR="003B5D69" w:rsidRDefault="00A5387F">
      <w:pPr>
        <w:spacing w:after="0" w:line="240" w:lineRule="auto"/>
        <w:ind w:left="72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w:t>
      </w:r>
    </w:p>
    <w:p w14:paraId="0852B024" w14:textId="77777777" w:rsidR="003B5D69" w:rsidRDefault="00A5387F">
      <w:pPr>
        <w:spacing w:after="0" w:line="240" w:lineRule="auto"/>
        <w:ind w:left="720"/>
        <w:rPr>
          <w:rFonts w:ascii="Consolas" w:eastAsia="Consolas" w:hAnsi="Consolas" w:cs="Consolas"/>
          <w:sz w:val="24"/>
          <w:shd w:val="clear" w:color="auto" w:fill="FFFFFF"/>
        </w:rPr>
      </w:pPr>
      <w:r>
        <w:rPr>
          <w:rFonts w:ascii="Consolas" w:eastAsia="Consolas" w:hAnsi="Consolas" w:cs="Consolas"/>
          <w:sz w:val="24"/>
          <w:shd w:val="clear" w:color="auto" w:fill="FFFFFF"/>
        </w:rPr>
        <w:t>date,</w:t>
      </w:r>
    </w:p>
    <w:p w14:paraId="673C0DA6" w14:textId="77777777" w:rsidR="003B5D69" w:rsidRDefault="00A5387F">
      <w:pPr>
        <w:spacing w:after="0" w:line="240" w:lineRule="auto"/>
        <w:ind w:left="720"/>
        <w:rPr>
          <w:rFonts w:ascii="Consolas" w:eastAsia="Consolas" w:hAnsi="Consolas" w:cs="Consolas"/>
          <w:sz w:val="24"/>
          <w:shd w:val="clear" w:color="auto" w:fill="FFFFFF"/>
        </w:rPr>
      </w:pPr>
      <w:r>
        <w:rPr>
          <w:rFonts w:ascii="Consolas" w:eastAsia="Consolas" w:hAnsi="Consolas" w:cs="Consolas"/>
          <w:sz w:val="24"/>
          <w:shd w:val="clear" w:color="auto" w:fill="FFFFFF"/>
        </w:rPr>
        <w:t>qsn1,</w:t>
      </w:r>
    </w:p>
    <w:p w14:paraId="05E47878" w14:textId="77777777" w:rsidR="003B5D69" w:rsidRDefault="00A5387F">
      <w:pPr>
        <w:spacing w:after="0" w:line="240" w:lineRule="auto"/>
        <w:ind w:left="720"/>
        <w:rPr>
          <w:rFonts w:ascii="Consolas" w:eastAsia="Consolas" w:hAnsi="Consolas" w:cs="Consolas"/>
          <w:sz w:val="24"/>
          <w:shd w:val="clear" w:color="auto" w:fill="FFFFFF"/>
        </w:rPr>
      </w:pPr>
      <w:r>
        <w:rPr>
          <w:rFonts w:ascii="Consolas" w:eastAsia="Consolas" w:hAnsi="Consolas" w:cs="Consolas"/>
          <w:sz w:val="24"/>
          <w:shd w:val="clear" w:color="auto" w:fill="FFFFFF"/>
        </w:rPr>
        <w:t>qsn2,</w:t>
      </w:r>
    </w:p>
    <w:p w14:paraId="28EE3AEF" w14:textId="77777777" w:rsidR="003B5D69" w:rsidRDefault="00A5387F">
      <w:pPr>
        <w:spacing w:after="0" w:line="240" w:lineRule="auto"/>
        <w:ind w:left="720"/>
        <w:rPr>
          <w:rFonts w:ascii="Consolas" w:eastAsia="Consolas" w:hAnsi="Consolas" w:cs="Consolas"/>
          <w:sz w:val="24"/>
          <w:shd w:val="clear" w:color="auto" w:fill="FFFFFF"/>
        </w:rPr>
      </w:pPr>
      <w:r>
        <w:rPr>
          <w:rFonts w:ascii="Consolas" w:eastAsia="Consolas" w:hAnsi="Consolas" w:cs="Consolas"/>
          <w:sz w:val="24"/>
          <w:shd w:val="clear" w:color="auto" w:fill="FFFFFF"/>
        </w:rPr>
        <w:t>qsn3</w:t>
      </w:r>
    </w:p>
    <w:p w14:paraId="5657A429"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7B41A1B7"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console.log(survey);</w:t>
      </w:r>
    </w:p>
    <w:p w14:paraId="1FE5EE1B" w14:textId="77777777" w:rsidR="003B5D69" w:rsidRDefault="00A5387F">
      <w:pPr>
        <w:spacing w:after="0" w:line="240" w:lineRule="auto"/>
        <w:ind w:right="-731"/>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p>
    <w:p w14:paraId="52EC48C4" w14:textId="77777777" w:rsidR="003B5D69" w:rsidRDefault="00A5387F">
      <w:pPr>
        <w:spacing w:after="0" w:line="240"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const</w:t>
      </w:r>
      <w:proofErr w:type="spell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requestBody</w:t>
      </w:r>
      <w:proofErr w:type="spellEnd"/>
      <w:r>
        <w:rPr>
          <w:rFonts w:ascii="Consolas" w:eastAsia="Consolas" w:hAnsi="Consolas" w:cs="Consolas"/>
          <w:sz w:val="24"/>
          <w:shd w:val="clear" w:color="auto" w:fill="FFFFFF"/>
        </w:rPr>
        <w:t xml:space="preserve"> = {</w:t>
      </w:r>
    </w:p>
    <w:p w14:paraId="4DB06191"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query: `</w:t>
      </w:r>
    </w:p>
    <w:p w14:paraId="029BD3C4"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lastRenderedPageBreak/>
        <w:t xml:space="preserve">mutation </w:t>
      </w:r>
      <w:proofErr w:type="spellStart"/>
      <w:proofErr w:type="gramStart"/>
      <w:r>
        <w:rPr>
          <w:rFonts w:ascii="Consolas" w:eastAsia="Consolas" w:hAnsi="Consolas" w:cs="Consolas"/>
          <w:sz w:val="24"/>
          <w:shd w:val="clear" w:color="auto" w:fill="FFFFFF"/>
        </w:rPr>
        <w:t>CreateSurvey</w:t>
      </w:r>
      <w:proofErr w:type="spellEnd"/>
      <w:r>
        <w:rPr>
          <w:rFonts w:ascii="Consolas" w:eastAsia="Consolas" w:hAnsi="Consolas" w:cs="Consolas"/>
          <w:sz w:val="24"/>
          <w:shd w:val="clear" w:color="auto" w:fill="FFFFFF"/>
        </w:rPr>
        <w:t>(</w:t>
      </w:r>
      <w:proofErr w:type="gramEnd"/>
      <w:r>
        <w:rPr>
          <w:rFonts w:ascii="Consolas" w:eastAsia="Consolas" w:hAnsi="Consolas" w:cs="Consolas"/>
          <w:sz w:val="24"/>
          <w:shd w:val="clear" w:color="auto" w:fill="FFFFFF"/>
        </w:rPr>
        <w:t>$</w:t>
      </w: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 String!, $</w:t>
      </w: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 String!, $date: String!, $qsn1:String,$qsn2:String,$qsn3:String){</w:t>
      </w:r>
    </w:p>
    <w:p w14:paraId="2F17C2BF" w14:textId="77777777" w:rsidR="003B5D69" w:rsidRDefault="00A5387F">
      <w:pPr>
        <w:spacing w:after="0" w:line="240" w:lineRule="auto"/>
        <w:ind w:left="1440" w:firstLine="720"/>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createSurvey</w:t>
      </w:r>
      <w:proofErr w:type="spellEnd"/>
      <w:r>
        <w:rPr>
          <w:rFonts w:ascii="Consolas" w:eastAsia="Consolas" w:hAnsi="Consolas" w:cs="Consolas"/>
          <w:sz w:val="24"/>
          <w:shd w:val="clear" w:color="auto" w:fill="FFFFFF"/>
        </w:rPr>
        <w:t>(</w:t>
      </w:r>
      <w:proofErr w:type="spellStart"/>
      <w:proofErr w:type="gramEnd"/>
      <w:r>
        <w:rPr>
          <w:rFonts w:ascii="Consolas" w:eastAsia="Consolas" w:hAnsi="Consolas" w:cs="Consolas"/>
          <w:sz w:val="24"/>
          <w:shd w:val="clear" w:color="auto" w:fill="FFFFFF"/>
        </w:rPr>
        <w:t>surveyInput</w:t>
      </w:r>
      <w:proofErr w:type="spellEnd"/>
      <w:r>
        <w:rPr>
          <w:rFonts w:ascii="Consolas" w:eastAsia="Consolas" w:hAnsi="Consolas" w:cs="Consolas"/>
          <w:sz w:val="24"/>
          <w:shd w:val="clear" w:color="auto" w:fill="FFFFFF"/>
        </w:rPr>
        <w:t>: {</w:t>
      </w: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 $</w:t>
      </w: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 $</w:t>
      </w: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 date: $date,qsn1:$qsn1,qsn2:$qsn2,qsn3:$qsn3}) {</w:t>
      </w:r>
    </w:p>
    <w:p w14:paraId="3D96EA3D" w14:textId="77777777" w:rsidR="003B5D69" w:rsidRDefault="00A5387F">
      <w:pPr>
        <w:spacing w:after="0" w:line="240" w:lineRule="auto"/>
        <w:ind w:left="3600"/>
        <w:rPr>
          <w:rFonts w:ascii="Consolas" w:eastAsia="Consolas" w:hAnsi="Consolas" w:cs="Consolas"/>
          <w:sz w:val="24"/>
          <w:shd w:val="clear" w:color="auto" w:fill="FFFFFF"/>
        </w:rPr>
      </w:pPr>
      <w:r>
        <w:rPr>
          <w:rFonts w:ascii="Consolas" w:eastAsia="Consolas" w:hAnsi="Consolas" w:cs="Consolas"/>
          <w:sz w:val="24"/>
          <w:shd w:val="clear" w:color="auto" w:fill="FFFFFF"/>
        </w:rPr>
        <w:t>_id</w:t>
      </w:r>
    </w:p>
    <w:p w14:paraId="61A4F043" w14:textId="77777777" w:rsidR="003B5D69" w:rsidRDefault="00A5387F">
      <w:pPr>
        <w:spacing w:after="0" w:line="240" w:lineRule="auto"/>
        <w:ind w:left="360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survey_name</w:t>
      </w:r>
      <w:proofErr w:type="spellEnd"/>
    </w:p>
    <w:p w14:paraId="0FA22CD5" w14:textId="77777777" w:rsidR="003B5D69" w:rsidRDefault="00A5387F">
      <w:pPr>
        <w:spacing w:after="0" w:line="240" w:lineRule="auto"/>
        <w:ind w:left="360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survey_type</w:t>
      </w:r>
      <w:proofErr w:type="spellEnd"/>
    </w:p>
    <w:p w14:paraId="5B9EAFD5" w14:textId="77777777" w:rsidR="003B5D69" w:rsidRDefault="00A5387F">
      <w:pPr>
        <w:spacing w:after="0" w:line="240" w:lineRule="auto"/>
        <w:ind w:left="3600"/>
        <w:rPr>
          <w:rFonts w:ascii="Consolas" w:eastAsia="Consolas" w:hAnsi="Consolas" w:cs="Consolas"/>
          <w:sz w:val="24"/>
          <w:shd w:val="clear" w:color="auto" w:fill="FFFFFF"/>
        </w:rPr>
      </w:pPr>
      <w:r>
        <w:rPr>
          <w:rFonts w:ascii="Consolas" w:eastAsia="Consolas" w:hAnsi="Consolas" w:cs="Consolas"/>
          <w:sz w:val="24"/>
          <w:shd w:val="clear" w:color="auto" w:fill="FFFFFF"/>
        </w:rPr>
        <w:t>date</w:t>
      </w:r>
    </w:p>
    <w:p w14:paraId="71CC7104" w14:textId="77777777" w:rsidR="003B5D69" w:rsidRDefault="00A5387F">
      <w:pPr>
        <w:spacing w:after="0" w:line="240" w:lineRule="auto"/>
        <w:ind w:left="3600"/>
        <w:rPr>
          <w:rFonts w:ascii="Consolas" w:eastAsia="Consolas" w:hAnsi="Consolas" w:cs="Consolas"/>
          <w:sz w:val="24"/>
          <w:shd w:val="clear" w:color="auto" w:fill="FFFFFF"/>
        </w:rPr>
      </w:pPr>
      <w:r>
        <w:rPr>
          <w:rFonts w:ascii="Consolas" w:eastAsia="Consolas" w:hAnsi="Consolas" w:cs="Consolas"/>
          <w:sz w:val="24"/>
          <w:shd w:val="clear" w:color="auto" w:fill="FFFFFF"/>
        </w:rPr>
        <w:t>qsn1</w:t>
      </w:r>
    </w:p>
    <w:p w14:paraId="4B18A335" w14:textId="77777777" w:rsidR="003B5D69" w:rsidRDefault="00A5387F">
      <w:pPr>
        <w:spacing w:after="0" w:line="240" w:lineRule="auto"/>
        <w:ind w:left="3600"/>
        <w:rPr>
          <w:rFonts w:ascii="Consolas" w:eastAsia="Consolas" w:hAnsi="Consolas" w:cs="Consolas"/>
          <w:sz w:val="24"/>
          <w:shd w:val="clear" w:color="auto" w:fill="FFFFFF"/>
        </w:rPr>
      </w:pPr>
      <w:r>
        <w:rPr>
          <w:rFonts w:ascii="Consolas" w:eastAsia="Consolas" w:hAnsi="Consolas" w:cs="Consolas"/>
          <w:sz w:val="24"/>
          <w:shd w:val="clear" w:color="auto" w:fill="FFFFFF"/>
        </w:rPr>
        <w:t>qsn2</w:t>
      </w:r>
    </w:p>
    <w:p w14:paraId="0B3A12BB" w14:textId="77777777" w:rsidR="003B5D69" w:rsidRDefault="00A5387F">
      <w:pPr>
        <w:spacing w:after="0" w:line="240" w:lineRule="auto"/>
        <w:ind w:left="3600"/>
        <w:rPr>
          <w:rFonts w:ascii="Consolas" w:eastAsia="Consolas" w:hAnsi="Consolas" w:cs="Consolas"/>
          <w:sz w:val="24"/>
          <w:shd w:val="clear" w:color="auto" w:fill="FFFFFF"/>
        </w:rPr>
      </w:pPr>
      <w:r>
        <w:rPr>
          <w:rFonts w:ascii="Consolas" w:eastAsia="Consolas" w:hAnsi="Consolas" w:cs="Consolas"/>
          <w:sz w:val="24"/>
          <w:shd w:val="clear" w:color="auto" w:fill="FFFFFF"/>
        </w:rPr>
        <w:t>qsn3</w:t>
      </w:r>
    </w:p>
    <w:p w14:paraId="4DED47AE" w14:textId="77777777" w:rsidR="003B5D69" w:rsidRDefault="00A5387F">
      <w:pPr>
        <w:spacing w:after="0" w:line="240" w:lineRule="auto"/>
        <w:ind w:left="1440" w:firstLine="72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22E3BD72" w14:textId="77777777" w:rsidR="003B5D69" w:rsidRDefault="00A5387F">
      <w:pPr>
        <w:spacing w:after="0" w:line="240" w:lineRule="auto"/>
        <w:ind w:left="720" w:firstLine="72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15E79316"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r>
        <w:rPr>
          <w:rFonts w:ascii="Consolas" w:eastAsia="Consolas" w:hAnsi="Consolas" w:cs="Consolas"/>
          <w:sz w:val="24"/>
          <w:shd w:val="clear" w:color="auto" w:fill="FFFFFF"/>
        </w:rPr>
        <w:tab/>
      </w:r>
      <w:r>
        <w:rPr>
          <w:rFonts w:ascii="Consolas" w:eastAsia="Consolas" w:hAnsi="Consolas" w:cs="Consolas"/>
          <w:sz w:val="24"/>
          <w:shd w:val="clear" w:color="auto" w:fill="FFFFFF"/>
        </w:rPr>
        <w:tab/>
        <w:t xml:space="preserve"> ,</w:t>
      </w:r>
    </w:p>
    <w:p w14:paraId="70027035"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variables: {</w:t>
      </w:r>
    </w:p>
    <w:p w14:paraId="28978A74" w14:textId="77777777" w:rsidR="003B5D69" w:rsidRDefault="00A5387F">
      <w:pPr>
        <w:spacing w:after="0" w:line="240" w:lineRule="auto"/>
        <w:ind w:left="144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survey_name</w:t>
      </w:r>
      <w:proofErr w:type="spellEnd"/>
      <w:r>
        <w:rPr>
          <w:rFonts w:ascii="Consolas" w:eastAsia="Consolas" w:hAnsi="Consolas" w:cs="Consolas"/>
          <w:sz w:val="24"/>
          <w:shd w:val="clear" w:color="auto" w:fill="FFFFFF"/>
        </w:rPr>
        <w:t>,</w:t>
      </w:r>
    </w:p>
    <w:p w14:paraId="58A75EE1" w14:textId="77777777" w:rsidR="003B5D69" w:rsidRDefault="00A5387F">
      <w:pPr>
        <w:spacing w:after="0" w:line="240" w:lineRule="auto"/>
        <w:ind w:left="144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survey_type</w:t>
      </w:r>
      <w:proofErr w:type="spellEnd"/>
      <w:r>
        <w:rPr>
          <w:rFonts w:ascii="Consolas" w:eastAsia="Consolas" w:hAnsi="Consolas" w:cs="Consolas"/>
          <w:sz w:val="24"/>
          <w:shd w:val="clear" w:color="auto" w:fill="FFFFFF"/>
        </w:rPr>
        <w:t>,</w:t>
      </w:r>
    </w:p>
    <w:p w14:paraId="27EFB64E"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date: date,</w:t>
      </w:r>
    </w:p>
    <w:p w14:paraId="32319CA3"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qsn1: qsn1,</w:t>
      </w:r>
    </w:p>
    <w:p w14:paraId="3452EBF0"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qsn2: qsn2,</w:t>
      </w:r>
    </w:p>
    <w:p w14:paraId="6C321E0B"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qsn3: qsn3</w:t>
      </w:r>
    </w:p>
    <w:p w14:paraId="59B76D40"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6CE727C2"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7AED32D0" w14:textId="77777777" w:rsidR="003B5D69" w:rsidRDefault="003B5D69">
      <w:pPr>
        <w:spacing w:after="0" w:line="240" w:lineRule="auto"/>
        <w:rPr>
          <w:rFonts w:ascii="Times New Roman" w:eastAsia="Times New Roman" w:hAnsi="Times New Roman" w:cs="Times New Roman"/>
          <w:sz w:val="24"/>
        </w:rPr>
      </w:pPr>
    </w:p>
    <w:p w14:paraId="78C340C8" w14:textId="77777777" w:rsidR="003B5D69" w:rsidRDefault="003B5D69">
      <w:pPr>
        <w:spacing w:after="0" w:line="240" w:lineRule="auto"/>
        <w:rPr>
          <w:rFonts w:ascii="Consolas" w:eastAsia="Consolas" w:hAnsi="Consolas" w:cs="Consolas"/>
          <w:color w:val="000000"/>
          <w:sz w:val="24"/>
          <w:shd w:val="clear" w:color="auto" w:fill="FFFFFF"/>
        </w:rPr>
      </w:pPr>
    </w:p>
    <w:p w14:paraId="75993628" w14:textId="77777777" w:rsidR="003B5D69" w:rsidRDefault="003B5D69">
      <w:pPr>
        <w:spacing w:after="0" w:line="240" w:lineRule="auto"/>
        <w:rPr>
          <w:rFonts w:ascii="Consolas" w:eastAsia="Consolas" w:hAnsi="Consolas" w:cs="Consolas"/>
          <w:color w:val="000000"/>
          <w:sz w:val="24"/>
          <w:shd w:val="clear" w:color="auto" w:fill="FFFFFF"/>
        </w:rPr>
      </w:pPr>
    </w:p>
    <w:p w14:paraId="11BFA654" w14:textId="77777777" w:rsidR="003B5D69"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4.2 Attempt Survey:</w:t>
      </w:r>
    </w:p>
    <w:p w14:paraId="005C997F" w14:textId="77777777" w:rsidR="003B5D69" w:rsidRDefault="003B5D69">
      <w:pPr>
        <w:tabs>
          <w:tab w:val="left" w:pos="142"/>
        </w:tabs>
        <w:spacing w:line="252" w:lineRule="auto"/>
        <w:jc w:val="both"/>
        <w:rPr>
          <w:rFonts w:ascii="Times New Roman" w:eastAsia="Times New Roman" w:hAnsi="Times New Roman" w:cs="Times New Roman"/>
          <w:sz w:val="36"/>
        </w:rPr>
      </w:pPr>
    </w:p>
    <w:p w14:paraId="7B793A5B" w14:textId="77777777" w:rsidR="003B5D69" w:rsidRDefault="00A5387F">
      <w:pPr>
        <w:spacing w:after="0" w:line="285"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36"/>
          <w:shd w:val="clear" w:color="auto" w:fill="FFFFFF"/>
        </w:rPr>
        <w:tab/>
      </w:r>
      <w:r>
        <w:rPr>
          <w:rFonts w:ascii="Times New Roman" w:eastAsia="Times New Roman" w:hAnsi="Times New Roman" w:cs="Times New Roman"/>
          <w:sz w:val="24"/>
          <w:shd w:val="clear" w:color="auto" w:fill="FFFFFF"/>
        </w:rPr>
        <w:t xml:space="preserve">Once the Survey Coordinator creates the survey, Survey Respondents can attempt it if and only if he is logged in. Even if he tries to attempt the survey the popup will be appeared on the screen saying that please login to attempt the survey. Within the create survey page there the surveys which are already created and now Survey Respondents can attempt any of the surveys. He can give his feedback to the corresponding questions which are created by the Survey Coordinator. When the Survey Coordinator creates the survey on a </w:t>
      </w:r>
      <w:proofErr w:type="gramStart"/>
      <w:r>
        <w:rPr>
          <w:rFonts w:ascii="Times New Roman" w:eastAsia="Times New Roman" w:hAnsi="Times New Roman" w:cs="Times New Roman"/>
          <w:sz w:val="24"/>
          <w:shd w:val="clear" w:color="auto" w:fill="FFFFFF"/>
        </w:rPr>
        <w:t>particular day</w:t>
      </w:r>
      <w:proofErr w:type="gramEnd"/>
      <w:r>
        <w:rPr>
          <w:rFonts w:ascii="Times New Roman" w:eastAsia="Times New Roman" w:hAnsi="Times New Roman" w:cs="Times New Roman"/>
          <w:sz w:val="24"/>
          <w:shd w:val="clear" w:color="auto" w:fill="FFFFFF"/>
        </w:rPr>
        <w:t>, Survey Respondents can attempt the survey only on that particular day. He can also attempt or cancel the survey.</w:t>
      </w:r>
    </w:p>
    <w:p w14:paraId="74C0AF1E" w14:textId="77777777" w:rsidR="003B5D69" w:rsidRDefault="003B5D69">
      <w:pPr>
        <w:spacing w:after="0" w:line="285" w:lineRule="auto"/>
        <w:rPr>
          <w:rFonts w:ascii="Times New Roman" w:eastAsia="Times New Roman" w:hAnsi="Times New Roman" w:cs="Times New Roman"/>
          <w:b/>
          <w:sz w:val="24"/>
          <w:shd w:val="clear" w:color="auto" w:fill="FFFFFF"/>
        </w:rPr>
      </w:pPr>
    </w:p>
    <w:p w14:paraId="1F0AF614" w14:textId="77777777" w:rsidR="00AB79B0" w:rsidRDefault="00AB79B0">
      <w:pPr>
        <w:spacing w:after="0" w:line="285" w:lineRule="auto"/>
        <w:rPr>
          <w:rFonts w:ascii="Times New Roman" w:eastAsia="Times New Roman" w:hAnsi="Times New Roman" w:cs="Times New Roman"/>
          <w:b/>
          <w:sz w:val="24"/>
          <w:shd w:val="clear" w:color="auto" w:fill="FFFFFF"/>
        </w:rPr>
      </w:pPr>
    </w:p>
    <w:p w14:paraId="028F3190" w14:textId="77777777" w:rsidR="00AB79B0" w:rsidRDefault="00AB79B0">
      <w:pPr>
        <w:spacing w:after="0" w:line="285" w:lineRule="auto"/>
        <w:rPr>
          <w:rFonts w:ascii="Times New Roman" w:eastAsia="Times New Roman" w:hAnsi="Times New Roman" w:cs="Times New Roman"/>
          <w:b/>
          <w:sz w:val="24"/>
          <w:shd w:val="clear" w:color="auto" w:fill="FFFFFF"/>
        </w:rPr>
      </w:pPr>
    </w:p>
    <w:p w14:paraId="4A6D220D" w14:textId="77777777" w:rsidR="003B5D69" w:rsidRDefault="00A5387F">
      <w:pPr>
        <w:spacing w:after="0" w:line="285"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Code:</w:t>
      </w:r>
    </w:p>
    <w:p w14:paraId="57C0242A" w14:textId="77777777" w:rsidR="003B5D69" w:rsidRDefault="003B5D69">
      <w:pPr>
        <w:spacing w:after="0" w:line="285" w:lineRule="auto"/>
        <w:rPr>
          <w:rFonts w:ascii="Times New Roman" w:eastAsia="Times New Roman" w:hAnsi="Times New Roman" w:cs="Times New Roman"/>
          <w:b/>
          <w:sz w:val="24"/>
          <w:shd w:val="clear" w:color="auto" w:fill="FFFFFF"/>
        </w:rPr>
      </w:pPr>
    </w:p>
    <w:p w14:paraId="01384F21" w14:textId="77777777" w:rsidR="00AB79B0" w:rsidRPr="00AB79B0" w:rsidRDefault="00A5387F">
      <w:pPr>
        <w:spacing w:after="0" w:line="285"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Attempt Survey</w:t>
      </w:r>
    </w:p>
    <w:p w14:paraId="68405FBB" w14:textId="77777777" w:rsidR="003B5D69" w:rsidRDefault="003B5D69">
      <w:pPr>
        <w:spacing w:after="0" w:line="240" w:lineRule="auto"/>
        <w:rPr>
          <w:rFonts w:ascii="Times New Roman" w:eastAsia="Times New Roman" w:hAnsi="Times New Roman" w:cs="Times New Roman"/>
          <w:sz w:val="24"/>
        </w:rPr>
      </w:pPr>
    </w:p>
    <w:p w14:paraId="08A5725D" w14:textId="77777777" w:rsidR="003B5D69" w:rsidRDefault="00A5387F">
      <w:pPr>
        <w:spacing w:after="0" w:line="240"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lastRenderedPageBreak/>
        <w:t>fetchAttempts</w:t>
      </w:r>
      <w:proofErr w:type="spellEnd"/>
      <w:r>
        <w:rPr>
          <w:rFonts w:ascii="Consolas" w:eastAsia="Consolas" w:hAnsi="Consolas" w:cs="Consolas"/>
          <w:sz w:val="24"/>
          <w:shd w:val="clear" w:color="auto" w:fill="FFFFFF"/>
        </w:rPr>
        <w:t xml:space="preserve"> = () =&gt; {</w:t>
      </w:r>
    </w:p>
    <w:p w14:paraId="4E21082A" w14:textId="77777777" w:rsidR="003B5D69" w:rsidRDefault="00A5387F">
      <w:pPr>
        <w:spacing w:after="0" w:line="240" w:lineRule="auto"/>
        <w:ind w:left="720"/>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this.setState</w:t>
      </w:r>
      <w:proofErr w:type="spellEnd"/>
      <w:proofErr w:type="gram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isLoading</w:t>
      </w:r>
      <w:proofErr w:type="spellEnd"/>
      <w:r>
        <w:rPr>
          <w:rFonts w:ascii="Consolas" w:eastAsia="Consolas" w:hAnsi="Consolas" w:cs="Consolas"/>
          <w:sz w:val="24"/>
          <w:shd w:val="clear" w:color="auto" w:fill="FFFFFF"/>
        </w:rPr>
        <w:t>: true });</w:t>
      </w:r>
    </w:p>
    <w:p w14:paraId="64431DCE" w14:textId="77777777" w:rsidR="003B5D69" w:rsidRDefault="00A5387F">
      <w:pPr>
        <w:spacing w:after="0" w:line="240" w:lineRule="auto"/>
        <w:ind w:left="72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const</w:t>
      </w:r>
      <w:proofErr w:type="spell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requestBody</w:t>
      </w:r>
      <w:proofErr w:type="spellEnd"/>
      <w:r>
        <w:rPr>
          <w:rFonts w:ascii="Consolas" w:eastAsia="Consolas" w:hAnsi="Consolas" w:cs="Consolas"/>
          <w:sz w:val="24"/>
          <w:shd w:val="clear" w:color="auto" w:fill="FFFFFF"/>
        </w:rPr>
        <w:t xml:space="preserve"> = {</w:t>
      </w:r>
    </w:p>
    <w:p w14:paraId="7DDB4CE9" w14:textId="77777777" w:rsidR="003B5D69" w:rsidRDefault="00A5387F">
      <w:pPr>
        <w:spacing w:after="0" w:line="240" w:lineRule="auto"/>
        <w:ind w:left="720" w:firstLine="720"/>
        <w:rPr>
          <w:rFonts w:ascii="Consolas" w:eastAsia="Consolas" w:hAnsi="Consolas" w:cs="Consolas"/>
          <w:sz w:val="24"/>
          <w:shd w:val="clear" w:color="auto" w:fill="FFFFFF"/>
        </w:rPr>
      </w:pPr>
      <w:r>
        <w:rPr>
          <w:rFonts w:ascii="Consolas" w:eastAsia="Consolas" w:hAnsi="Consolas" w:cs="Consolas"/>
          <w:sz w:val="24"/>
          <w:shd w:val="clear" w:color="auto" w:fill="FFFFFF"/>
        </w:rPr>
        <w:t>query: `</w:t>
      </w:r>
    </w:p>
    <w:p w14:paraId="6122881E"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query {</w:t>
      </w:r>
    </w:p>
    <w:p w14:paraId="04CCE24F"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attempts {</w:t>
      </w:r>
    </w:p>
    <w:p w14:paraId="4312AA65"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_id</w:t>
      </w:r>
    </w:p>
    <w:p w14:paraId="3E1FB949" w14:textId="77777777" w:rsidR="003B5D69" w:rsidRDefault="00A5387F">
      <w:pPr>
        <w:spacing w:after="0" w:line="240" w:lineRule="auto"/>
        <w:ind w:left="216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createdAt</w:t>
      </w:r>
      <w:proofErr w:type="spellEnd"/>
    </w:p>
    <w:p w14:paraId="62140221"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survey {</w:t>
      </w:r>
    </w:p>
    <w:p w14:paraId="34A2994F"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_id</w:t>
      </w:r>
    </w:p>
    <w:p w14:paraId="5CE04610" w14:textId="77777777" w:rsidR="003B5D69" w:rsidRDefault="00A5387F">
      <w:pPr>
        <w:spacing w:after="0" w:line="240" w:lineRule="auto"/>
        <w:ind w:left="2160"/>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survey_name</w:t>
      </w:r>
      <w:proofErr w:type="spellEnd"/>
    </w:p>
    <w:p w14:paraId="22ECAFE7" w14:textId="77777777" w:rsidR="003B5D69" w:rsidRDefault="00A5387F">
      <w:pPr>
        <w:spacing w:after="0" w:line="240" w:lineRule="auto"/>
        <w:ind w:left="2160"/>
        <w:rPr>
          <w:rFonts w:ascii="Consolas" w:eastAsia="Consolas" w:hAnsi="Consolas" w:cs="Consolas"/>
          <w:sz w:val="24"/>
          <w:shd w:val="clear" w:color="auto" w:fill="FFFFFF"/>
        </w:rPr>
      </w:pPr>
      <w:r>
        <w:rPr>
          <w:rFonts w:ascii="Consolas" w:eastAsia="Consolas" w:hAnsi="Consolas" w:cs="Consolas"/>
          <w:sz w:val="24"/>
          <w:shd w:val="clear" w:color="auto" w:fill="FFFFFF"/>
        </w:rPr>
        <w:t>date</w:t>
      </w:r>
    </w:p>
    <w:p w14:paraId="6D24ED75"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3CB698B7"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440D7E05" w14:textId="77777777" w:rsidR="003B5D69" w:rsidRDefault="00A5387F">
      <w:pPr>
        <w:spacing w:after="0" w:line="240" w:lineRule="auto"/>
        <w:ind w:left="144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54A861FA"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5AC39DB1" w14:textId="77777777" w:rsidR="003B5D69" w:rsidRDefault="00A5387F">
      <w:pPr>
        <w:spacing w:after="0" w:line="240"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1D858265" w14:textId="77777777" w:rsidR="00AB79B0" w:rsidRDefault="00AB79B0">
      <w:pPr>
        <w:spacing w:after="0" w:line="240" w:lineRule="auto"/>
        <w:rPr>
          <w:rFonts w:ascii="Consolas" w:eastAsia="Consolas" w:hAnsi="Consolas" w:cs="Consolas"/>
          <w:sz w:val="24"/>
          <w:shd w:val="clear" w:color="auto" w:fill="FFFFFF"/>
        </w:rPr>
      </w:pPr>
    </w:p>
    <w:p w14:paraId="25E8102B" w14:textId="77777777" w:rsidR="003B5D69" w:rsidRDefault="00A5387F">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4.3 Results:</w:t>
      </w:r>
    </w:p>
    <w:p w14:paraId="52C1134B" w14:textId="77777777" w:rsidR="003B5D69" w:rsidRDefault="003B5D69">
      <w:pPr>
        <w:tabs>
          <w:tab w:val="left" w:pos="142"/>
        </w:tabs>
        <w:spacing w:line="252" w:lineRule="auto"/>
        <w:jc w:val="both"/>
        <w:rPr>
          <w:rFonts w:ascii="Times New Roman" w:eastAsia="Times New Roman" w:hAnsi="Times New Roman" w:cs="Times New Roman"/>
          <w:b/>
          <w:sz w:val="24"/>
        </w:rPr>
      </w:pPr>
    </w:p>
    <w:p w14:paraId="540DFDA2"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Results</w:t>
      </w:r>
      <w:r>
        <w:rPr>
          <w:rFonts w:ascii="Times New Roman" w:eastAsia="Times New Roman" w:hAnsi="Times New Roman" w:cs="Times New Roman"/>
          <w:b/>
          <w:sz w:val="24"/>
        </w:rPr>
        <w:t xml:space="preserve"> </w:t>
      </w:r>
      <w:r>
        <w:rPr>
          <w:rFonts w:ascii="Times New Roman" w:eastAsia="Times New Roman" w:hAnsi="Times New Roman" w:cs="Times New Roman"/>
          <w:sz w:val="24"/>
        </w:rPr>
        <w:t>are</w:t>
      </w:r>
      <w:r>
        <w:rPr>
          <w:rFonts w:ascii="Times New Roman" w:eastAsia="Times New Roman" w:hAnsi="Times New Roman" w:cs="Times New Roman"/>
          <w:b/>
          <w:sz w:val="24"/>
        </w:rPr>
        <w:t xml:space="preserve"> </w:t>
      </w:r>
      <w:r>
        <w:rPr>
          <w:rFonts w:ascii="Times New Roman" w:eastAsia="Times New Roman" w:hAnsi="Times New Roman" w:cs="Times New Roman"/>
          <w:sz w:val="24"/>
        </w:rPr>
        <w:t>divided into</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two components. First one is list which contains attempted survey details. Second is statistics of survey. Depending on the survey type given by the Survey Coordinator the count gets incremented by 1 internally if the Survey Type matches with the current one. Otherwise count will remains same when it was previous. Based on </w:t>
      </w:r>
      <w:proofErr w:type="gramStart"/>
      <w:r>
        <w:rPr>
          <w:rFonts w:ascii="Times New Roman" w:eastAsia="Times New Roman" w:hAnsi="Times New Roman" w:cs="Times New Roman"/>
          <w:sz w:val="24"/>
        </w:rPr>
        <w:t>the final result</w:t>
      </w:r>
      <w:proofErr w:type="gramEnd"/>
      <w:r>
        <w:rPr>
          <w:rFonts w:ascii="Times New Roman" w:eastAsia="Times New Roman" w:hAnsi="Times New Roman" w:cs="Times New Roman"/>
          <w:sz w:val="24"/>
        </w:rPr>
        <w:t xml:space="preserve"> count the results are displayed in the form of Line, Pie charts.</w:t>
      </w:r>
    </w:p>
    <w:p w14:paraId="37C82471"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Code:</w:t>
      </w:r>
    </w:p>
    <w:p w14:paraId="142ACECE" w14:textId="77777777" w:rsidR="003B5D69" w:rsidRPr="00AB79B0" w:rsidRDefault="00A5387F" w:rsidP="00AB79B0">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Results</w:t>
      </w:r>
    </w:p>
    <w:p w14:paraId="494C80D0" w14:textId="77777777" w:rsidR="003B5D69" w:rsidRDefault="00A5387F">
      <w:pPr>
        <w:spacing w:after="0" w:line="240"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changeOutputTypeHandler</w:t>
      </w:r>
      <w:proofErr w:type="spellEnd"/>
      <w:r>
        <w:rPr>
          <w:rFonts w:ascii="Consolas" w:eastAsia="Consolas" w:hAnsi="Consolas" w:cs="Consolas"/>
          <w:sz w:val="24"/>
          <w:shd w:val="clear" w:color="auto" w:fill="FFFFFF"/>
        </w:rPr>
        <w:t xml:space="preserve"> = </w:t>
      </w:r>
      <w:proofErr w:type="spellStart"/>
      <w:r>
        <w:rPr>
          <w:rFonts w:ascii="Consolas" w:eastAsia="Consolas" w:hAnsi="Consolas" w:cs="Consolas"/>
          <w:sz w:val="24"/>
          <w:shd w:val="clear" w:color="auto" w:fill="FFFFFF"/>
        </w:rPr>
        <w:t>outputType</w:t>
      </w:r>
      <w:proofErr w:type="spellEnd"/>
      <w:r>
        <w:rPr>
          <w:rFonts w:ascii="Consolas" w:eastAsia="Consolas" w:hAnsi="Consolas" w:cs="Consolas"/>
          <w:sz w:val="24"/>
          <w:shd w:val="clear" w:color="auto" w:fill="FFFFFF"/>
        </w:rPr>
        <w:t xml:space="preserve"> =&gt; {</w:t>
      </w:r>
    </w:p>
    <w:p w14:paraId="16F68C73"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if (</w:t>
      </w:r>
      <w:proofErr w:type="spellStart"/>
      <w:r>
        <w:rPr>
          <w:rFonts w:ascii="Consolas" w:eastAsia="Consolas" w:hAnsi="Consolas" w:cs="Consolas"/>
          <w:sz w:val="24"/>
          <w:shd w:val="clear" w:color="auto" w:fill="FFFFFF"/>
        </w:rPr>
        <w:t>outputType</w:t>
      </w:r>
      <w:proofErr w:type="spellEnd"/>
      <w:r>
        <w:rPr>
          <w:rFonts w:ascii="Consolas" w:eastAsia="Consolas" w:hAnsi="Consolas" w:cs="Consolas"/>
          <w:sz w:val="24"/>
          <w:shd w:val="clear" w:color="auto" w:fill="FFFFFF"/>
        </w:rPr>
        <w:t xml:space="preserve"> === "list") {</w:t>
      </w:r>
    </w:p>
    <w:p w14:paraId="0B76C5F0" w14:textId="77777777" w:rsidR="003B5D69" w:rsidRDefault="00A5387F">
      <w:pPr>
        <w:spacing w:after="0" w:line="240" w:lineRule="auto"/>
        <w:ind w:left="720" w:firstLine="720"/>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this.setState</w:t>
      </w:r>
      <w:proofErr w:type="spellEnd"/>
      <w:proofErr w:type="gram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outputType</w:t>
      </w:r>
      <w:proofErr w:type="spellEnd"/>
      <w:r>
        <w:rPr>
          <w:rFonts w:ascii="Consolas" w:eastAsia="Consolas" w:hAnsi="Consolas" w:cs="Consolas"/>
          <w:sz w:val="24"/>
          <w:shd w:val="clear" w:color="auto" w:fill="FFFFFF"/>
        </w:rPr>
        <w:t>: "list" });</w:t>
      </w:r>
    </w:p>
    <w:p w14:paraId="66943777"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 else {</w:t>
      </w:r>
    </w:p>
    <w:p w14:paraId="5F20C1AC" w14:textId="77777777" w:rsidR="003B5D69" w:rsidRDefault="00A5387F">
      <w:pPr>
        <w:spacing w:after="0" w:line="240" w:lineRule="auto"/>
        <w:ind w:left="720" w:firstLine="720"/>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this.setState</w:t>
      </w:r>
      <w:proofErr w:type="spellEnd"/>
      <w:proofErr w:type="gramEnd"/>
      <w:r>
        <w:rPr>
          <w:rFonts w:ascii="Consolas" w:eastAsia="Consolas" w:hAnsi="Consolas" w:cs="Consolas"/>
          <w:sz w:val="24"/>
          <w:shd w:val="clear" w:color="auto" w:fill="FFFFFF"/>
        </w:rPr>
        <w:t xml:space="preserve">({ </w:t>
      </w:r>
      <w:proofErr w:type="spellStart"/>
      <w:r>
        <w:rPr>
          <w:rFonts w:ascii="Consolas" w:eastAsia="Consolas" w:hAnsi="Consolas" w:cs="Consolas"/>
          <w:sz w:val="24"/>
          <w:shd w:val="clear" w:color="auto" w:fill="FFFFFF"/>
        </w:rPr>
        <w:t>outputType</w:t>
      </w:r>
      <w:proofErr w:type="spellEnd"/>
      <w:r>
        <w:rPr>
          <w:rFonts w:ascii="Consolas" w:eastAsia="Consolas" w:hAnsi="Consolas" w:cs="Consolas"/>
          <w:sz w:val="24"/>
          <w:shd w:val="clear" w:color="auto" w:fill="FFFFFF"/>
        </w:rPr>
        <w:t>: "chart" });</w:t>
      </w:r>
    </w:p>
    <w:p w14:paraId="06B2BD7A" w14:textId="77777777" w:rsidR="003B5D69" w:rsidRDefault="00A5387F">
      <w:pPr>
        <w:spacing w:after="0" w:line="240" w:lineRule="auto"/>
        <w:ind w:firstLine="720"/>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121BAA92" w14:textId="77777777" w:rsidR="003B5D69" w:rsidRDefault="00A5387F">
      <w:pPr>
        <w:spacing w:after="0" w:line="240" w:lineRule="auto"/>
        <w:rPr>
          <w:rFonts w:ascii="Times New Roman" w:eastAsia="Times New Roman" w:hAnsi="Times New Roman" w:cs="Times New Roman"/>
          <w:sz w:val="24"/>
        </w:rPr>
      </w:pPr>
      <w:r>
        <w:rPr>
          <w:rFonts w:ascii="Consolas" w:eastAsia="Consolas" w:hAnsi="Consolas" w:cs="Consolas"/>
          <w:sz w:val="24"/>
          <w:shd w:val="clear" w:color="auto" w:fill="FFFFFF"/>
        </w:rPr>
        <w:t>};</w:t>
      </w:r>
    </w:p>
    <w:p w14:paraId="4A6B4DD3" w14:textId="77777777" w:rsidR="003B5D69" w:rsidRDefault="003B5D69">
      <w:pPr>
        <w:tabs>
          <w:tab w:val="left" w:pos="142"/>
        </w:tabs>
        <w:spacing w:line="252" w:lineRule="auto"/>
        <w:jc w:val="both"/>
        <w:rPr>
          <w:rFonts w:ascii="Consolas" w:eastAsia="Consolas" w:hAnsi="Consolas" w:cs="Consolas"/>
          <w:sz w:val="24"/>
          <w:shd w:val="clear" w:color="auto" w:fill="FFFFFF"/>
        </w:rPr>
      </w:pPr>
    </w:p>
    <w:p w14:paraId="119566A1" w14:textId="77777777" w:rsidR="00AB79B0" w:rsidRDefault="00AB79B0">
      <w:pPr>
        <w:tabs>
          <w:tab w:val="left" w:pos="142"/>
        </w:tabs>
        <w:spacing w:line="252" w:lineRule="auto"/>
        <w:jc w:val="both"/>
        <w:rPr>
          <w:rFonts w:ascii="Consolas" w:eastAsia="Consolas" w:hAnsi="Consolas" w:cs="Consolas"/>
          <w:sz w:val="24"/>
          <w:shd w:val="clear" w:color="auto" w:fill="FFFFFF"/>
        </w:rPr>
      </w:pPr>
    </w:p>
    <w:p w14:paraId="2B8EF333" w14:textId="77777777" w:rsidR="00AB79B0" w:rsidRDefault="00AB79B0">
      <w:pPr>
        <w:tabs>
          <w:tab w:val="left" w:pos="142"/>
        </w:tabs>
        <w:spacing w:line="252" w:lineRule="auto"/>
        <w:jc w:val="both"/>
        <w:rPr>
          <w:rFonts w:ascii="Consolas" w:eastAsia="Consolas" w:hAnsi="Consolas" w:cs="Consolas"/>
          <w:sz w:val="24"/>
          <w:shd w:val="clear" w:color="auto" w:fill="FFFFFF"/>
        </w:rPr>
      </w:pPr>
    </w:p>
    <w:p w14:paraId="2614B4A9" w14:textId="77777777" w:rsidR="00AB79B0" w:rsidRDefault="00AB79B0">
      <w:pPr>
        <w:tabs>
          <w:tab w:val="left" w:pos="142"/>
        </w:tabs>
        <w:spacing w:line="252" w:lineRule="auto"/>
        <w:jc w:val="both"/>
        <w:rPr>
          <w:rFonts w:ascii="Consolas" w:eastAsia="Consolas" w:hAnsi="Consolas" w:cs="Consolas"/>
          <w:sz w:val="24"/>
          <w:shd w:val="clear" w:color="auto" w:fill="FFFFFF"/>
        </w:rPr>
      </w:pPr>
    </w:p>
    <w:p w14:paraId="036375AA" w14:textId="77777777" w:rsidR="00AB79B0" w:rsidRDefault="00AB79B0">
      <w:pPr>
        <w:tabs>
          <w:tab w:val="left" w:pos="142"/>
        </w:tabs>
        <w:spacing w:line="252" w:lineRule="auto"/>
        <w:jc w:val="both"/>
        <w:rPr>
          <w:rFonts w:ascii="Times New Roman" w:eastAsia="Times New Roman" w:hAnsi="Times New Roman" w:cs="Times New Roman"/>
          <w:sz w:val="32"/>
        </w:rPr>
      </w:pPr>
    </w:p>
    <w:p w14:paraId="19A5AC10" w14:textId="77777777" w:rsidR="003B5D69" w:rsidRDefault="00A5387F">
      <w:pPr>
        <w:tabs>
          <w:tab w:val="left" w:pos="142"/>
        </w:tabs>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MongoDB: </w:t>
      </w:r>
      <w:r>
        <w:rPr>
          <w:rFonts w:ascii="Times New Roman" w:eastAsia="Times New Roman" w:hAnsi="Times New Roman" w:cs="Times New Roman"/>
          <w:sz w:val="24"/>
          <w:szCs w:val="24"/>
        </w:rPr>
        <w:t xml:space="preserve">Frontend (React) and </w:t>
      </w:r>
      <w:proofErr w:type="gramStart"/>
      <w:r>
        <w:rPr>
          <w:rFonts w:ascii="Times New Roman" w:eastAsia="Times New Roman" w:hAnsi="Times New Roman" w:cs="Times New Roman"/>
          <w:sz w:val="24"/>
          <w:szCs w:val="24"/>
        </w:rPr>
        <w:t>backend(</w:t>
      </w:r>
      <w:proofErr w:type="gramEnd"/>
      <w:r>
        <w:rPr>
          <w:rFonts w:ascii="Times New Roman" w:eastAsia="Times New Roman" w:hAnsi="Times New Roman" w:cs="Times New Roman"/>
          <w:sz w:val="24"/>
          <w:szCs w:val="24"/>
        </w:rPr>
        <w:t xml:space="preserve">MongoDB) is connected using </w:t>
      </w:r>
      <w:proofErr w:type="spellStart"/>
      <w:r>
        <w:rPr>
          <w:rFonts w:ascii="Times New Roman" w:eastAsia="Times New Roman" w:hAnsi="Times New Roman" w:cs="Times New Roman"/>
          <w:sz w:val="24"/>
          <w:szCs w:val="24"/>
        </w:rPr>
        <w:t>Graphql</w:t>
      </w:r>
      <w:proofErr w:type="spellEnd"/>
      <w:r>
        <w:rPr>
          <w:rFonts w:ascii="Times New Roman" w:eastAsia="Times New Roman" w:hAnsi="Times New Roman" w:cs="Times New Roman"/>
          <w:sz w:val="24"/>
          <w:szCs w:val="24"/>
        </w:rPr>
        <w:t xml:space="preserve"> .</w:t>
      </w:r>
    </w:p>
    <w:p w14:paraId="03C6A939" w14:textId="77777777" w:rsidR="003B5D69" w:rsidRPr="00AB79B0" w:rsidRDefault="00A5387F" w:rsidP="00AB79B0">
      <w:pPr>
        <w:tabs>
          <w:tab w:val="left" w:pos="142"/>
        </w:tabs>
        <w:spacing w:line="252"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Code:</w:t>
      </w:r>
    </w:p>
    <w:p w14:paraId="7756A727" w14:textId="77777777" w:rsidR="003B5D69" w:rsidRDefault="00A5387F">
      <w:pPr>
        <w:spacing w:after="0" w:line="285" w:lineRule="auto"/>
        <w:rPr>
          <w:rFonts w:ascii="Consolas" w:eastAsia="Consolas" w:hAnsi="Consolas" w:cs="Consolas"/>
          <w:sz w:val="24"/>
          <w:shd w:val="clear" w:color="auto" w:fill="FFFFFF"/>
        </w:rPr>
      </w:pPr>
      <w:r>
        <w:rPr>
          <w:rFonts w:ascii="Consolas" w:eastAsia="Consolas" w:hAnsi="Consolas" w:cs="Consolas"/>
          <w:sz w:val="24"/>
          <w:shd w:val="clear" w:color="auto" w:fill="FFFFFF"/>
        </w:rPr>
        <w:t xml:space="preserve">const </w:t>
      </w:r>
      <w:proofErr w:type="spellStart"/>
      <w:r>
        <w:rPr>
          <w:rFonts w:ascii="Consolas" w:eastAsia="Consolas" w:hAnsi="Consolas" w:cs="Consolas"/>
          <w:sz w:val="24"/>
          <w:shd w:val="clear" w:color="auto" w:fill="FFFFFF"/>
        </w:rPr>
        <w:t>uri</w:t>
      </w:r>
      <w:proofErr w:type="spellEnd"/>
      <w:r>
        <w:rPr>
          <w:rFonts w:ascii="Consolas" w:eastAsia="Consolas" w:hAnsi="Consolas" w:cs="Consolas"/>
          <w:sz w:val="24"/>
          <w:shd w:val="clear" w:color="auto" w:fill="FFFFFF"/>
        </w:rPr>
        <w:t xml:space="preserve"> = </w:t>
      </w:r>
      <w:proofErr w:type="spellStart"/>
      <w:proofErr w:type="gramStart"/>
      <w:r>
        <w:rPr>
          <w:rFonts w:ascii="Consolas" w:eastAsia="Consolas" w:hAnsi="Consolas" w:cs="Consolas"/>
          <w:sz w:val="24"/>
          <w:shd w:val="clear" w:color="auto" w:fill="FFFFFF"/>
        </w:rPr>
        <w:t>process.env.ATLAS</w:t>
      </w:r>
      <w:proofErr w:type="gramEnd"/>
      <w:r>
        <w:rPr>
          <w:rFonts w:ascii="Consolas" w:eastAsia="Consolas" w:hAnsi="Consolas" w:cs="Consolas"/>
          <w:sz w:val="24"/>
          <w:shd w:val="clear" w:color="auto" w:fill="FFFFFF"/>
        </w:rPr>
        <w:t>_URI</w:t>
      </w:r>
      <w:proofErr w:type="spellEnd"/>
      <w:r>
        <w:rPr>
          <w:rFonts w:ascii="Consolas" w:eastAsia="Consolas" w:hAnsi="Consolas" w:cs="Consolas"/>
          <w:sz w:val="24"/>
          <w:shd w:val="clear" w:color="auto" w:fill="FFFFFF"/>
        </w:rPr>
        <w:t>;</w:t>
      </w:r>
    </w:p>
    <w:p w14:paraId="52576CE4" w14:textId="77777777" w:rsidR="003B5D69" w:rsidRDefault="00A5387F">
      <w:pPr>
        <w:spacing w:after="0" w:line="285" w:lineRule="auto"/>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lastRenderedPageBreak/>
        <w:t>mongoose.connect</w:t>
      </w:r>
      <w:proofErr w:type="spellEnd"/>
      <w:proofErr w:type="gramEnd"/>
      <w:r>
        <w:rPr>
          <w:rFonts w:ascii="Consolas" w:eastAsia="Consolas" w:hAnsi="Consolas" w:cs="Consolas"/>
          <w:sz w:val="24"/>
          <w:shd w:val="clear" w:color="auto" w:fill="FFFFFF"/>
        </w:rPr>
        <w:t>(</w:t>
      </w:r>
      <w:proofErr w:type="spellStart"/>
      <w:r>
        <w:rPr>
          <w:rFonts w:ascii="Consolas" w:eastAsia="Consolas" w:hAnsi="Consolas" w:cs="Consolas"/>
          <w:sz w:val="24"/>
          <w:shd w:val="clear" w:color="auto" w:fill="FFFFFF"/>
        </w:rPr>
        <w:t>uri</w:t>
      </w:r>
      <w:proofErr w:type="spellEnd"/>
      <w:r>
        <w:rPr>
          <w:rFonts w:ascii="Consolas" w:eastAsia="Consolas" w:hAnsi="Consolas" w:cs="Consolas"/>
          <w:sz w:val="24"/>
          <w:shd w:val="clear" w:color="auto" w:fill="FFFFFF"/>
        </w:rPr>
        <w:t xml:space="preserve">, { </w:t>
      </w:r>
      <w:proofErr w:type="spellStart"/>
      <w:r>
        <w:rPr>
          <w:rFonts w:ascii="Consolas" w:eastAsia="Consolas" w:hAnsi="Consolas" w:cs="Consolas"/>
          <w:sz w:val="24"/>
          <w:shd w:val="clear" w:color="auto" w:fill="FFFFFF"/>
        </w:rPr>
        <w:t>useNewUrlParser</w:t>
      </w:r>
      <w:proofErr w:type="spellEnd"/>
      <w:r>
        <w:rPr>
          <w:rFonts w:ascii="Consolas" w:eastAsia="Consolas" w:hAnsi="Consolas" w:cs="Consolas"/>
          <w:sz w:val="24"/>
          <w:shd w:val="clear" w:color="auto" w:fill="FFFFFF"/>
        </w:rPr>
        <w:t xml:space="preserve">: true, </w:t>
      </w:r>
      <w:proofErr w:type="spellStart"/>
      <w:r>
        <w:rPr>
          <w:rFonts w:ascii="Consolas" w:eastAsia="Consolas" w:hAnsi="Consolas" w:cs="Consolas"/>
          <w:sz w:val="24"/>
          <w:shd w:val="clear" w:color="auto" w:fill="FFFFFF"/>
        </w:rPr>
        <w:t>useCreateIndex</w:t>
      </w:r>
      <w:proofErr w:type="spellEnd"/>
      <w:r>
        <w:rPr>
          <w:rFonts w:ascii="Consolas" w:eastAsia="Consolas" w:hAnsi="Consolas" w:cs="Consolas"/>
          <w:sz w:val="24"/>
          <w:shd w:val="clear" w:color="auto" w:fill="FFFFFF"/>
        </w:rPr>
        <w:t>: true });</w:t>
      </w:r>
    </w:p>
    <w:p w14:paraId="7EF94C0D" w14:textId="77777777" w:rsidR="003B5D69" w:rsidRDefault="00A5387F">
      <w:pPr>
        <w:spacing w:after="0" w:line="285" w:lineRule="auto"/>
        <w:rPr>
          <w:rFonts w:ascii="Consolas" w:eastAsia="Consolas" w:hAnsi="Consolas" w:cs="Consolas"/>
          <w:sz w:val="24"/>
          <w:shd w:val="clear" w:color="auto" w:fill="FFFFFF"/>
        </w:rPr>
      </w:pPr>
      <w:proofErr w:type="spellStart"/>
      <w:r>
        <w:rPr>
          <w:rFonts w:ascii="Consolas" w:eastAsia="Consolas" w:hAnsi="Consolas" w:cs="Consolas"/>
          <w:sz w:val="24"/>
          <w:shd w:val="clear" w:color="auto" w:fill="FFFFFF"/>
        </w:rPr>
        <w:t>const</w:t>
      </w:r>
      <w:proofErr w:type="spellEnd"/>
      <w:r>
        <w:rPr>
          <w:rFonts w:ascii="Consolas" w:eastAsia="Consolas" w:hAnsi="Consolas" w:cs="Consolas"/>
          <w:sz w:val="24"/>
          <w:shd w:val="clear" w:color="auto" w:fill="FFFFFF"/>
        </w:rPr>
        <w:t xml:space="preserve"> connection = </w:t>
      </w:r>
      <w:proofErr w:type="spellStart"/>
      <w:proofErr w:type="gramStart"/>
      <w:r>
        <w:rPr>
          <w:rFonts w:ascii="Consolas" w:eastAsia="Consolas" w:hAnsi="Consolas" w:cs="Consolas"/>
          <w:sz w:val="24"/>
          <w:shd w:val="clear" w:color="auto" w:fill="FFFFFF"/>
        </w:rPr>
        <w:t>mongoose.connection</w:t>
      </w:r>
      <w:proofErr w:type="spellEnd"/>
      <w:proofErr w:type="gramEnd"/>
      <w:r>
        <w:rPr>
          <w:rFonts w:ascii="Consolas" w:eastAsia="Consolas" w:hAnsi="Consolas" w:cs="Consolas"/>
          <w:sz w:val="24"/>
          <w:shd w:val="clear" w:color="auto" w:fill="FFFFFF"/>
        </w:rPr>
        <w:t>;</w:t>
      </w:r>
    </w:p>
    <w:p w14:paraId="3CE79E23" w14:textId="77777777" w:rsidR="003B5D69" w:rsidRDefault="00A5387F">
      <w:pPr>
        <w:spacing w:after="0" w:line="285" w:lineRule="auto"/>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connection.once</w:t>
      </w:r>
      <w:proofErr w:type="spellEnd"/>
      <w:proofErr w:type="gramEnd"/>
      <w:r>
        <w:rPr>
          <w:rFonts w:ascii="Consolas" w:eastAsia="Consolas" w:hAnsi="Consolas" w:cs="Consolas"/>
          <w:sz w:val="24"/>
          <w:shd w:val="clear" w:color="auto" w:fill="FFFFFF"/>
        </w:rPr>
        <w:t>("open", () =&gt; {</w:t>
      </w:r>
    </w:p>
    <w:p w14:paraId="1CAA71AB" w14:textId="77777777" w:rsidR="003B5D69" w:rsidRDefault="00A5387F">
      <w:pPr>
        <w:spacing w:after="0" w:line="285" w:lineRule="auto"/>
        <w:rPr>
          <w:rFonts w:ascii="Consolas" w:eastAsia="Consolas" w:hAnsi="Consolas" w:cs="Consolas"/>
          <w:sz w:val="24"/>
          <w:shd w:val="clear" w:color="auto" w:fill="FFFFFF"/>
        </w:rPr>
      </w:pPr>
      <w:proofErr w:type="gramStart"/>
      <w:r>
        <w:rPr>
          <w:rFonts w:ascii="Consolas" w:eastAsia="Consolas" w:hAnsi="Consolas" w:cs="Consolas"/>
          <w:sz w:val="24"/>
          <w:shd w:val="clear" w:color="auto" w:fill="FFFFFF"/>
        </w:rPr>
        <w:t>console.log(</w:t>
      </w:r>
      <w:proofErr w:type="gramEnd"/>
      <w:r>
        <w:rPr>
          <w:rFonts w:ascii="Consolas" w:eastAsia="Consolas" w:hAnsi="Consolas" w:cs="Consolas"/>
          <w:sz w:val="24"/>
          <w:shd w:val="clear" w:color="auto" w:fill="FFFFFF"/>
        </w:rPr>
        <w:t>"MongoDB database connection established successfully");</w:t>
      </w:r>
    </w:p>
    <w:p w14:paraId="51D77580" w14:textId="77777777" w:rsidR="003B5D69" w:rsidRDefault="00A5387F">
      <w:pPr>
        <w:spacing w:after="0" w:line="285"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51C39B2C" w14:textId="77777777" w:rsidR="003B5D69" w:rsidRDefault="003B5D69">
      <w:pPr>
        <w:spacing w:after="0" w:line="285" w:lineRule="auto"/>
        <w:rPr>
          <w:rFonts w:ascii="Consolas" w:eastAsia="Consolas" w:hAnsi="Consolas" w:cs="Consolas"/>
          <w:sz w:val="24"/>
          <w:shd w:val="clear" w:color="auto" w:fill="FFFFFF"/>
        </w:rPr>
      </w:pPr>
    </w:p>
    <w:p w14:paraId="5824C17F" w14:textId="77777777" w:rsidR="003B5D69" w:rsidRDefault="00A5387F">
      <w:pPr>
        <w:spacing w:after="0" w:line="285" w:lineRule="auto"/>
        <w:rPr>
          <w:rFonts w:ascii="Consolas" w:eastAsia="Consolas" w:hAnsi="Consolas" w:cs="Consolas"/>
          <w:sz w:val="24"/>
          <w:shd w:val="clear" w:color="auto" w:fill="FFFFFF"/>
        </w:rPr>
      </w:pPr>
      <w:proofErr w:type="spellStart"/>
      <w:proofErr w:type="gramStart"/>
      <w:r>
        <w:rPr>
          <w:rFonts w:ascii="Consolas" w:eastAsia="Consolas" w:hAnsi="Consolas" w:cs="Consolas"/>
          <w:sz w:val="24"/>
          <w:shd w:val="clear" w:color="auto" w:fill="FFFFFF"/>
        </w:rPr>
        <w:t>app.listen</w:t>
      </w:r>
      <w:proofErr w:type="spellEnd"/>
      <w:proofErr w:type="gramEnd"/>
      <w:r>
        <w:rPr>
          <w:rFonts w:ascii="Consolas" w:eastAsia="Consolas" w:hAnsi="Consolas" w:cs="Consolas"/>
          <w:sz w:val="24"/>
          <w:shd w:val="clear" w:color="auto" w:fill="FFFFFF"/>
        </w:rPr>
        <w:t>(port, () =&gt; {</w:t>
      </w:r>
    </w:p>
    <w:p w14:paraId="15200F2A" w14:textId="77777777" w:rsidR="003B5D69" w:rsidRDefault="00A5387F">
      <w:pPr>
        <w:spacing w:after="0" w:line="285" w:lineRule="auto"/>
        <w:rPr>
          <w:rFonts w:ascii="Consolas" w:eastAsia="Consolas" w:hAnsi="Consolas" w:cs="Consolas"/>
          <w:sz w:val="24"/>
          <w:shd w:val="clear" w:color="auto" w:fill="FFFFFF"/>
        </w:rPr>
      </w:pPr>
      <w:proofErr w:type="gramStart"/>
      <w:r>
        <w:rPr>
          <w:rFonts w:ascii="Consolas" w:eastAsia="Consolas" w:hAnsi="Consolas" w:cs="Consolas"/>
          <w:sz w:val="24"/>
          <w:shd w:val="clear" w:color="auto" w:fill="FFFFFF"/>
        </w:rPr>
        <w:t>console.log(</w:t>
      </w:r>
      <w:proofErr w:type="gramEnd"/>
      <w:r>
        <w:rPr>
          <w:rFonts w:ascii="Consolas" w:eastAsia="Consolas" w:hAnsi="Consolas" w:cs="Consolas"/>
          <w:sz w:val="24"/>
          <w:shd w:val="clear" w:color="auto" w:fill="FFFFFF"/>
        </w:rPr>
        <w:t>`Server is running on port: ${port}`);</w:t>
      </w:r>
    </w:p>
    <w:p w14:paraId="09F27290" w14:textId="77777777" w:rsidR="003B5D69" w:rsidRDefault="00A5387F">
      <w:pPr>
        <w:spacing w:after="0" w:line="285" w:lineRule="auto"/>
        <w:rPr>
          <w:rFonts w:ascii="Consolas" w:eastAsia="Consolas" w:hAnsi="Consolas" w:cs="Consolas"/>
          <w:sz w:val="24"/>
          <w:shd w:val="clear" w:color="auto" w:fill="FFFFFF"/>
        </w:rPr>
      </w:pPr>
      <w:r>
        <w:rPr>
          <w:rFonts w:ascii="Consolas" w:eastAsia="Consolas" w:hAnsi="Consolas" w:cs="Consolas"/>
          <w:sz w:val="24"/>
          <w:shd w:val="clear" w:color="auto" w:fill="FFFFFF"/>
        </w:rPr>
        <w:t>});</w:t>
      </w:r>
    </w:p>
    <w:p w14:paraId="3521A98C" w14:textId="77777777" w:rsidR="003B5D69" w:rsidRDefault="003B5D69">
      <w:pPr>
        <w:spacing w:after="0" w:line="285" w:lineRule="auto"/>
        <w:rPr>
          <w:rFonts w:ascii="Consolas" w:eastAsia="Consolas" w:hAnsi="Consolas" w:cs="Consolas"/>
          <w:color w:val="000000"/>
          <w:sz w:val="24"/>
          <w:shd w:val="clear" w:color="auto" w:fill="FFFFFF"/>
        </w:rPr>
      </w:pPr>
    </w:p>
    <w:p w14:paraId="67723247" w14:textId="77777777" w:rsidR="003B5D69" w:rsidRDefault="003B5D69">
      <w:pPr>
        <w:tabs>
          <w:tab w:val="left" w:pos="142"/>
        </w:tabs>
        <w:spacing w:line="252" w:lineRule="auto"/>
        <w:jc w:val="both"/>
        <w:rPr>
          <w:rFonts w:ascii="Times New Roman" w:eastAsia="Times New Roman" w:hAnsi="Times New Roman" w:cs="Times New Roman"/>
          <w:b/>
          <w:bCs/>
          <w:sz w:val="24"/>
          <w:szCs w:val="24"/>
        </w:rPr>
      </w:pPr>
    </w:p>
    <w:p w14:paraId="22FFC681"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4.4 Tools:</w:t>
      </w:r>
    </w:p>
    <w:p w14:paraId="496F0E3E" w14:textId="77777777" w:rsidR="003B5D69" w:rsidRDefault="003B5D69">
      <w:pPr>
        <w:tabs>
          <w:tab w:val="left" w:pos="142"/>
        </w:tabs>
        <w:spacing w:line="252" w:lineRule="auto"/>
        <w:jc w:val="both"/>
        <w:rPr>
          <w:rFonts w:ascii="Times New Roman" w:eastAsia="Times New Roman" w:hAnsi="Times New Roman" w:cs="Times New Roman"/>
          <w:b/>
          <w:sz w:val="24"/>
        </w:rPr>
      </w:pPr>
    </w:p>
    <w:p w14:paraId="44823006"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The tools used in the development of the project, is:</w:t>
      </w:r>
    </w:p>
    <w:p w14:paraId="5179254E"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Visual Studio Code: </w:t>
      </w:r>
      <w:r>
        <w:rPr>
          <w:rFonts w:ascii="Times New Roman" w:eastAsia="Times New Roman" w:hAnsi="Times New Roman" w:cs="Times New Roman"/>
          <w:color w:val="222222"/>
          <w:sz w:val="24"/>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under the permissive MIT License.</w:t>
      </w:r>
    </w:p>
    <w:p w14:paraId="2F98F3FC" w14:textId="77777777" w:rsidR="003B5D69" w:rsidRDefault="003B5D69">
      <w:pPr>
        <w:tabs>
          <w:tab w:val="left" w:pos="142"/>
        </w:tabs>
        <w:spacing w:line="252" w:lineRule="auto"/>
        <w:ind w:left="720"/>
        <w:jc w:val="both"/>
        <w:rPr>
          <w:rFonts w:ascii="Times New Roman" w:eastAsia="Times New Roman" w:hAnsi="Times New Roman" w:cs="Times New Roman"/>
          <w:b/>
          <w:sz w:val="24"/>
        </w:rPr>
      </w:pPr>
    </w:p>
    <w:p w14:paraId="19D4CB70" w14:textId="77777777" w:rsidR="003B5D69" w:rsidRDefault="00A5387F">
      <w:pPr>
        <w:tabs>
          <w:tab w:val="left" w:pos="142"/>
        </w:tabs>
        <w:spacing w:line="252" w:lineRule="auto"/>
        <w:ind w:left="142" w:hanging="142"/>
        <w:jc w:val="both"/>
        <w:rPr>
          <w:rFonts w:ascii="Times New Roman" w:eastAsia="Times New Roman" w:hAnsi="Times New Roman" w:cs="Times New Roman"/>
          <w:b/>
          <w:sz w:val="24"/>
        </w:rPr>
      </w:pPr>
      <w:r>
        <w:rPr>
          <w:rFonts w:ascii="Times New Roman" w:eastAsia="Times New Roman" w:hAnsi="Times New Roman" w:cs="Times New Roman"/>
          <w:b/>
          <w:sz w:val="24"/>
        </w:rPr>
        <w:t>4.5 Technologies:</w:t>
      </w:r>
    </w:p>
    <w:p w14:paraId="138D46B5" w14:textId="77777777" w:rsidR="003B5D69" w:rsidRDefault="00A5387F">
      <w:pPr>
        <w:spacing w:before="754" w:after="0" w:line="240" w:lineRule="auto"/>
        <w:ind w:right="5"/>
        <w:jc w:val="both"/>
        <w:rPr>
          <w:rFonts w:ascii="Times New Roman" w:eastAsia="Times New Roman" w:hAnsi="Times New Roman" w:cs="Times New Roman"/>
          <w:color w:val="000000"/>
          <w:sz w:val="24"/>
        </w:rPr>
      </w:pPr>
      <w:r>
        <w:rPr>
          <w:rFonts w:ascii="Times New Roman" w:eastAsia="Times New Roman" w:hAnsi="Times New Roman" w:cs="Times New Roman"/>
          <w:b/>
          <w:sz w:val="24"/>
        </w:rPr>
        <w:t xml:space="preserve">1. HTML 5: </w:t>
      </w:r>
      <w:r>
        <w:rPr>
          <w:rFonts w:ascii="Times New Roman" w:eastAsia="Times New Roman" w:hAnsi="Times New Roman" w:cs="Times New Roman"/>
          <w:color w:val="000000"/>
          <w:sz w:val="24"/>
        </w:rPr>
        <w:t>HTML (</w:t>
      </w:r>
      <w:proofErr w:type="spellStart"/>
      <w:r>
        <w:rPr>
          <w:rFonts w:ascii="Times New Roman" w:eastAsia="Times New Roman" w:hAnsi="Times New Roman" w:cs="Times New Roman"/>
          <w:color w:val="000000"/>
          <w:sz w:val="24"/>
        </w:rPr>
        <w:t>HyperText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Markup</w:t>
      </w:r>
      <w:proofErr w:type="spellEnd"/>
      <w:r>
        <w:rPr>
          <w:rFonts w:ascii="Times New Roman" w:eastAsia="Times New Roman" w:hAnsi="Times New Roman" w:cs="Times New Roman"/>
          <w:color w:val="000000"/>
          <w:sz w:val="24"/>
        </w:rPr>
        <w:t xml:space="preserve"> Language) is the most basic building block of the Web. It defines the meaning and structure of web content. Other technologies besides HTML are generally used to describe a web page's appearance/presentation (CSS) or functionality/</w:t>
      </w:r>
      <w:proofErr w:type="spellStart"/>
      <w:r>
        <w:rPr>
          <w:rFonts w:ascii="Times New Roman" w:eastAsia="Times New Roman" w:hAnsi="Times New Roman" w:cs="Times New Roman"/>
          <w:color w:val="000000"/>
          <w:sz w:val="24"/>
        </w:rPr>
        <w:t>behavior</w:t>
      </w:r>
      <w:proofErr w:type="spellEnd"/>
      <w:r>
        <w:rPr>
          <w:rFonts w:ascii="Times New Roman" w:eastAsia="Times New Roman" w:hAnsi="Times New Roman" w:cs="Times New Roman"/>
          <w:color w:val="000000"/>
          <w:sz w:val="24"/>
        </w:rPr>
        <w:t xml:space="preserve"> (JavaScript). </w:t>
      </w:r>
    </w:p>
    <w:p w14:paraId="2DDE3804" w14:textId="77777777" w:rsidR="003B5D69" w:rsidRDefault="00A5387F">
      <w:pPr>
        <w:spacing w:before="754" w:after="0" w:line="240" w:lineRule="auto"/>
        <w:ind w:right="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2. CSS 3: </w:t>
      </w:r>
      <w:r>
        <w:rPr>
          <w:rFonts w:ascii="Times New Roman" w:eastAsia="Times New Roman" w:hAnsi="Times New Roman" w:cs="Times New Roman"/>
          <w:color w:val="333333"/>
          <w:sz w:val="24"/>
        </w:rPr>
        <w:t>Cascading Style Sheets (CSS) is a stylesheet language used to describe the presentation of a document written in HTML or XML (including XML dialects such as SVG, MathML or XHTML). CSS describes how elements should be rendered on screen, on paper, in speech, or on other media. </w:t>
      </w:r>
    </w:p>
    <w:p w14:paraId="4117B603" w14:textId="77777777" w:rsidR="003B5D69" w:rsidRDefault="00A5387F">
      <w:pPr>
        <w:spacing w:before="749"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color w:val="333333"/>
          <w:sz w:val="24"/>
        </w:rPr>
        <w:t xml:space="preserve">3. MERN Stack: </w:t>
      </w:r>
      <w:r>
        <w:rPr>
          <w:rFonts w:ascii="Times New Roman" w:eastAsia="Times New Roman" w:hAnsi="Times New Roman" w:cs="Times New Roman"/>
          <w:sz w:val="24"/>
          <w:shd w:val="clear" w:color="auto" w:fill="FFFFFF"/>
        </w:rPr>
        <w:t>MongoDB is an </w:t>
      </w:r>
      <w:r w:rsidRPr="00C524D5">
        <w:rPr>
          <w:rFonts w:ascii="Times New Roman" w:eastAsia="Times New Roman" w:hAnsi="Times New Roman" w:cs="Times New Roman"/>
          <w:sz w:val="24"/>
          <w:shd w:val="clear" w:color="auto" w:fill="FFFFFF"/>
        </w:rPr>
        <w:t>open source</w:t>
      </w:r>
      <w:r>
        <w:rPr>
          <w:rFonts w:ascii="Times New Roman" w:eastAsia="Times New Roman" w:hAnsi="Times New Roman" w:cs="Times New Roman"/>
          <w:sz w:val="24"/>
          <w:shd w:val="clear" w:color="auto" w:fill="FFFFFF"/>
        </w:rPr>
        <w:t> database management system (DBMS) that uses a document-oriented database model which supports various forms of data. It is one of numerous nonrelational </w:t>
      </w:r>
      <w:hyperlink r:id="rId32">
        <w:r w:rsidRPr="00C524D5">
          <w:rPr>
            <w:rFonts w:ascii="Times New Roman" w:eastAsia="Times New Roman" w:hAnsi="Times New Roman" w:cs="Times New Roman"/>
            <w:sz w:val="24"/>
            <w:shd w:val="clear" w:color="auto" w:fill="FFFFFF"/>
          </w:rPr>
          <w:t>database</w:t>
        </w:r>
      </w:hyperlink>
      <w:r>
        <w:rPr>
          <w:rFonts w:ascii="Times New Roman" w:eastAsia="Times New Roman" w:hAnsi="Times New Roman" w:cs="Times New Roman"/>
          <w:sz w:val="24"/>
          <w:shd w:val="clear" w:color="auto" w:fill="FFFFFF"/>
        </w:rPr>
        <w:t> technologies which arose in the mid-2000s under the </w:t>
      </w:r>
      <w:hyperlink r:id="rId33">
        <w:r w:rsidRPr="00C524D5">
          <w:rPr>
            <w:rFonts w:ascii="Times New Roman" w:eastAsia="Times New Roman" w:hAnsi="Times New Roman" w:cs="Times New Roman"/>
            <w:sz w:val="24"/>
            <w:shd w:val="clear" w:color="auto" w:fill="FFFFFF"/>
          </w:rPr>
          <w:t>NoSQL</w:t>
        </w:r>
      </w:hyperlink>
      <w:r>
        <w:rPr>
          <w:rFonts w:ascii="Times New Roman" w:eastAsia="Times New Roman" w:hAnsi="Times New Roman" w:cs="Times New Roman"/>
          <w:sz w:val="24"/>
          <w:shd w:val="clear" w:color="auto" w:fill="FFFFFF"/>
        </w:rPr>
        <w:t xml:space="preserve"> banner for use in big data applications and other processing jobs involving data </w:t>
      </w:r>
      <w:r>
        <w:rPr>
          <w:rFonts w:ascii="Times New Roman" w:eastAsia="Times New Roman" w:hAnsi="Times New Roman" w:cs="Times New Roman"/>
          <w:sz w:val="24"/>
          <w:shd w:val="clear" w:color="auto" w:fill="FFFFFF"/>
        </w:rPr>
        <w:lastRenderedPageBreak/>
        <w:t>that doesn't fit well in a rigid relational model. Instead of using </w:t>
      </w:r>
      <w:hyperlink r:id="rId34">
        <w:r w:rsidRPr="00C524D5">
          <w:rPr>
            <w:rFonts w:ascii="Times New Roman" w:eastAsia="Times New Roman" w:hAnsi="Times New Roman" w:cs="Times New Roman"/>
            <w:sz w:val="24"/>
            <w:shd w:val="clear" w:color="auto" w:fill="FFFFFF"/>
          </w:rPr>
          <w:t>tables</w:t>
        </w:r>
      </w:hyperlink>
      <w:r>
        <w:rPr>
          <w:rFonts w:ascii="Times New Roman" w:eastAsia="Times New Roman" w:hAnsi="Times New Roman" w:cs="Times New Roman"/>
          <w:sz w:val="24"/>
          <w:shd w:val="clear" w:color="auto" w:fill="FFFFFF"/>
        </w:rPr>
        <w:t> and </w:t>
      </w:r>
      <w:hyperlink r:id="rId35">
        <w:r w:rsidRPr="00C524D5">
          <w:rPr>
            <w:rFonts w:ascii="Times New Roman" w:eastAsia="Times New Roman" w:hAnsi="Times New Roman" w:cs="Times New Roman"/>
            <w:sz w:val="24"/>
            <w:shd w:val="clear" w:color="auto" w:fill="FFFFFF"/>
          </w:rPr>
          <w:t>rows</w:t>
        </w:r>
      </w:hyperlink>
      <w:r>
        <w:rPr>
          <w:rFonts w:ascii="Times New Roman" w:eastAsia="Times New Roman" w:hAnsi="Times New Roman" w:cs="Times New Roman"/>
          <w:sz w:val="24"/>
          <w:shd w:val="clear" w:color="auto" w:fill="FFFFFF"/>
        </w:rPr>
        <w:t> as in </w:t>
      </w:r>
      <w:hyperlink r:id="rId36">
        <w:r w:rsidRPr="00C524D5">
          <w:rPr>
            <w:rFonts w:ascii="Times New Roman" w:eastAsia="Times New Roman" w:hAnsi="Times New Roman" w:cs="Times New Roman"/>
            <w:sz w:val="24"/>
            <w:shd w:val="clear" w:color="auto" w:fill="FFFFFF"/>
          </w:rPr>
          <w:t>relational</w:t>
        </w:r>
        <w:r>
          <w:rPr>
            <w:rFonts w:ascii="Times New Roman" w:eastAsia="Times New Roman" w:hAnsi="Times New Roman" w:cs="Times New Roman"/>
            <w:color w:val="0000FF"/>
            <w:sz w:val="24"/>
            <w:u w:val="single"/>
            <w:shd w:val="clear" w:color="auto" w:fill="FFFFFF"/>
          </w:rPr>
          <w:t xml:space="preserve"> </w:t>
        </w:r>
        <w:r w:rsidRPr="00C524D5">
          <w:rPr>
            <w:rFonts w:ascii="Times New Roman" w:eastAsia="Times New Roman" w:hAnsi="Times New Roman" w:cs="Times New Roman"/>
            <w:sz w:val="24"/>
            <w:shd w:val="clear" w:color="auto" w:fill="FFFFFF"/>
          </w:rPr>
          <w:t>databases</w:t>
        </w:r>
      </w:hyperlink>
      <w:r>
        <w:rPr>
          <w:rFonts w:ascii="Times New Roman" w:eastAsia="Times New Roman" w:hAnsi="Times New Roman" w:cs="Times New Roman"/>
          <w:sz w:val="24"/>
          <w:shd w:val="clear" w:color="auto" w:fill="FFFFFF"/>
        </w:rPr>
        <w:t>, the MongoDB architecture is made up of collections and documents.</w:t>
      </w:r>
    </w:p>
    <w:p w14:paraId="45AE72A5" w14:textId="77777777" w:rsidR="003B5D69" w:rsidRDefault="00A5387F">
      <w:pPr>
        <w:spacing w:before="749" w:after="0" w:line="24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color w:val="000000"/>
          <w:sz w:val="24"/>
          <w:shd w:val="clear" w:color="auto" w:fill="FFFFFF"/>
        </w:rPr>
        <w:t>React is a front-end library developed by Facebook. It is used for handling the view layer for web and mobile apps. ReactJS allows us to create reusable UI components. It is currently one of the most popular JavaScript libraries and has a strong foundation and large community behind it.</w:t>
      </w:r>
    </w:p>
    <w:p w14:paraId="507110D0" w14:textId="77777777" w:rsidR="003B5D69" w:rsidRDefault="003B5D69">
      <w:pPr>
        <w:tabs>
          <w:tab w:val="left" w:pos="142"/>
        </w:tabs>
        <w:spacing w:line="252" w:lineRule="auto"/>
        <w:jc w:val="both"/>
        <w:rPr>
          <w:rFonts w:ascii="Times New Roman" w:eastAsia="Times New Roman" w:hAnsi="Times New Roman" w:cs="Times New Roman"/>
          <w:sz w:val="24"/>
        </w:rPr>
      </w:pPr>
    </w:p>
    <w:p w14:paraId="1C9ED27B" w14:textId="77777777" w:rsidR="003B5D69" w:rsidRDefault="00A5387F">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p>
    <w:p w14:paraId="13FD8723" w14:textId="77777777" w:rsidR="003B5D69" w:rsidRDefault="003B5D69">
      <w:pPr>
        <w:tabs>
          <w:tab w:val="left" w:pos="142"/>
        </w:tabs>
        <w:spacing w:line="252" w:lineRule="auto"/>
        <w:jc w:val="both"/>
        <w:rPr>
          <w:rFonts w:ascii="Times New Roman" w:eastAsia="Times New Roman" w:hAnsi="Times New Roman" w:cs="Times New Roman"/>
          <w:sz w:val="44"/>
        </w:rPr>
      </w:pPr>
    </w:p>
    <w:p w14:paraId="00360403" w14:textId="77777777" w:rsidR="003B5D69" w:rsidRDefault="003B5D69">
      <w:pPr>
        <w:tabs>
          <w:tab w:val="left" w:pos="142"/>
        </w:tabs>
        <w:spacing w:line="252" w:lineRule="auto"/>
        <w:jc w:val="both"/>
        <w:rPr>
          <w:rFonts w:ascii="Times New Roman" w:eastAsia="Times New Roman" w:hAnsi="Times New Roman" w:cs="Times New Roman"/>
          <w:sz w:val="44"/>
        </w:rPr>
      </w:pPr>
    </w:p>
    <w:p w14:paraId="3344A6B4" w14:textId="77777777" w:rsidR="003B5D69" w:rsidRDefault="003B5D69">
      <w:pPr>
        <w:tabs>
          <w:tab w:val="left" w:pos="142"/>
        </w:tabs>
        <w:spacing w:line="252" w:lineRule="auto"/>
        <w:jc w:val="both"/>
        <w:rPr>
          <w:rFonts w:ascii="Times New Roman" w:eastAsia="Times New Roman" w:hAnsi="Times New Roman" w:cs="Times New Roman"/>
          <w:sz w:val="44"/>
        </w:rPr>
      </w:pPr>
    </w:p>
    <w:p w14:paraId="6BBC2965" w14:textId="77777777" w:rsidR="003B5D69" w:rsidRDefault="00A5387F">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p>
    <w:p w14:paraId="2C8D0666" w14:textId="77777777" w:rsidR="003B5D69" w:rsidRDefault="003B5D69">
      <w:pPr>
        <w:tabs>
          <w:tab w:val="left" w:pos="142"/>
        </w:tabs>
        <w:spacing w:line="252" w:lineRule="auto"/>
        <w:jc w:val="both"/>
        <w:rPr>
          <w:rFonts w:ascii="Times New Roman" w:eastAsia="Times New Roman" w:hAnsi="Times New Roman" w:cs="Times New Roman"/>
          <w:sz w:val="44"/>
        </w:rPr>
      </w:pPr>
    </w:p>
    <w:p w14:paraId="393B3087" w14:textId="77777777" w:rsidR="003B5D69" w:rsidRDefault="003B5D69">
      <w:pPr>
        <w:tabs>
          <w:tab w:val="left" w:pos="142"/>
        </w:tabs>
        <w:spacing w:line="252" w:lineRule="auto"/>
        <w:jc w:val="both"/>
        <w:rPr>
          <w:rFonts w:ascii="Times New Roman" w:eastAsia="Times New Roman" w:hAnsi="Times New Roman" w:cs="Times New Roman"/>
          <w:sz w:val="44"/>
        </w:rPr>
      </w:pPr>
    </w:p>
    <w:p w14:paraId="2EC16ABC" w14:textId="77777777" w:rsidR="003B5D69" w:rsidRDefault="003B5D69">
      <w:pPr>
        <w:tabs>
          <w:tab w:val="left" w:pos="142"/>
        </w:tabs>
        <w:spacing w:line="252" w:lineRule="auto"/>
        <w:jc w:val="both"/>
        <w:rPr>
          <w:rFonts w:ascii="Times New Roman" w:eastAsia="Times New Roman" w:hAnsi="Times New Roman" w:cs="Times New Roman"/>
          <w:sz w:val="44"/>
        </w:rPr>
      </w:pPr>
    </w:p>
    <w:p w14:paraId="4D2870E8" w14:textId="77777777" w:rsidR="003B5D69" w:rsidRDefault="003B5D69">
      <w:pPr>
        <w:tabs>
          <w:tab w:val="left" w:pos="142"/>
        </w:tabs>
        <w:spacing w:line="252" w:lineRule="auto"/>
        <w:jc w:val="both"/>
        <w:rPr>
          <w:rFonts w:ascii="Times New Roman" w:eastAsia="Times New Roman" w:hAnsi="Times New Roman" w:cs="Times New Roman"/>
          <w:sz w:val="44"/>
        </w:rPr>
      </w:pPr>
    </w:p>
    <w:p w14:paraId="2380607B" w14:textId="77777777" w:rsidR="003B5D69" w:rsidRDefault="003B5D69">
      <w:pPr>
        <w:tabs>
          <w:tab w:val="left" w:pos="142"/>
        </w:tabs>
        <w:spacing w:line="252" w:lineRule="auto"/>
        <w:jc w:val="both"/>
        <w:rPr>
          <w:rFonts w:ascii="Times New Roman" w:eastAsia="Times New Roman" w:hAnsi="Times New Roman" w:cs="Times New Roman"/>
          <w:sz w:val="44"/>
        </w:rPr>
      </w:pPr>
    </w:p>
    <w:p w14:paraId="0F020D41" w14:textId="77777777" w:rsidR="003B5D69" w:rsidRDefault="003B5D69">
      <w:pPr>
        <w:tabs>
          <w:tab w:val="left" w:pos="142"/>
        </w:tabs>
        <w:spacing w:line="252" w:lineRule="auto"/>
        <w:jc w:val="both"/>
        <w:rPr>
          <w:rFonts w:ascii="Times New Roman" w:eastAsia="Times New Roman" w:hAnsi="Times New Roman" w:cs="Times New Roman"/>
          <w:sz w:val="44"/>
        </w:rPr>
      </w:pPr>
    </w:p>
    <w:p w14:paraId="5CC31D6D" w14:textId="77777777" w:rsidR="003B5D69" w:rsidRDefault="003B5D69">
      <w:pPr>
        <w:tabs>
          <w:tab w:val="left" w:pos="142"/>
        </w:tabs>
        <w:spacing w:line="252" w:lineRule="auto"/>
        <w:jc w:val="both"/>
        <w:rPr>
          <w:rFonts w:ascii="Times New Roman" w:eastAsia="Times New Roman" w:hAnsi="Times New Roman" w:cs="Times New Roman"/>
          <w:sz w:val="44"/>
        </w:rPr>
      </w:pPr>
    </w:p>
    <w:p w14:paraId="444CBBE2" w14:textId="77777777" w:rsidR="003B5D69" w:rsidRDefault="00A5387F">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p>
    <w:p w14:paraId="4ED0AC69" w14:textId="77777777" w:rsidR="00C524D5" w:rsidRDefault="00C524D5">
      <w:pPr>
        <w:tabs>
          <w:tab w:val="left" w:pos="142"/>
        </w:tabs>
        <w:spacing w:line="252" w:lineRule="auto"/>
        <w:jc w:val="both"/>
        <w:rPr>
          <w:rFonts w:ascii="Times New Roman" w:eastAsia="Times New Roman" w:hAnsi="Times New Roman" w:cs="Times New Roman"/>
          <w:sz w:val="44"/>
        </w:rPr>
      </w:pPr>
    </w:p>
    <w:p w14:paraId="367313C8" w14:textId="77777777" w:rsidR="003B5D69" w:rsidRDefault="00C524D5">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w:t>
      </w:r>
      <w:r w:rsidR="00A5387F">
        <w:rPr>
          <w:rFonts w:ascii="Times New Roman" w:eastAsia="Times New Roman" w:hAnsi="Times New Roman" w:cs="Times New Roman"/>
          <w:b/>
          <w:sz w:val="28"/>
        </w:rPr>
        <w:t>5.TESTING</w:t>
      </w:r>
    </w:p>
    <w:p w14:paraId="77CABF1D" w14:textId="77777777" w:rsidR="003B5D69" w:rsidRDefault="003B5D69">
      <w:pPr>
        <w:tabs>
          <w:tab w:val="left" w:pos="142"/>
        </w:tabs>
        <w:spacing w:line="252" w:lineRule="auto"/>
        <w:jc w:val="both"/>
        <w:rPr>
          <w:rFonts w:ascii="Times New Roman" w:eastAsia="Times New Roman" w:hAnsi="Times New Roman" w:cs="Times New Roman"/>
          <w:b/>
          <w:sz w:val="36"/>
        </w:rPr>
      </w:pPr>
    </w:p>
    <w:p w14:paraId="3812A51C" w14:textId="77777777" w:rsidR="003B5D69" w:rsidRDefault="00A5387F">
      <w:pPr>
        <w:spacing w:before="100" w:after="100" w:line="24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b/>
          <w:sz w:val="36"/>
          <w:shd w:val="clear" w:color="auto" w:fill="FFFFFF"/>
        </w:rPr>
        <w:lastRenderedPageBreak/>
        <w:tab/>
      </w:r>
      <w:r>
        <w:rPr>
          <w:rFonts w:ascii="Times New Roman" w:eastAsia="Times New Roman" w:hAnsi="Times New Roman" w:cs="Times New Roman"/>
          <w:sz w:val="24"/>
          <w:shd w:val="clear" w:color="auto" w:fill="FFFFFF"/>
        </w:rPr>
        <w:t>Testing</w:t>
      </w:r>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shd w:val="clear" w:color="auto" w:fill="FFFFFF"/>
        </w:rPr>
        <w:t>is</w:t>
      </w:r>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color w:val="222222"/>
          <w:sz w:val="24"/>
          <w:shd w:val="clear" w:color="auto" w:fill="FFFFFF"/>
        </w:rPr>
        <w:t xml:space="preserve">defined as an activity to check whether the actual results match the expected results and to ensure that the software system </w:t>
      </w:r>
      <w:r w:rsidRPr="00152A1D">
        <w:rPr>
          <w:rFonts w:ascii="Times New Roman" w:eastAsia="Times New Roman" w:hAnsi="Times New Roman" w:cs="Times New Roman"/>
          <w:color w:val="222222"/>
          <w:sz w:val="24"/>
          <w:shd w:val="clear" w:color="auto" w:fill="FFFFFF"/>
        </w:rPr>
        <w:t>is</w:t>
      </w:r>
      <w:r>
        <w:rPr>
          <w:rFonts w:ascii="Times New Roman" w:eastAsia="Times New Roman" w:hAnsi="Times New Roman" w:cs="Times New Roman"/>
          <w:color w:val="222222"/>
          <w:sz w:val="24"/>
          <w:shd w:val="clear" w:color="auto" w:fill="FFFFFF"/>
        </w:rPr>
        <w:t xml:space="preserve"> free. It involves execution of a software component or system component to evaluate one or more properties of interest.</w:t>
      </w:r>
    </w:p>
    <w:p w14:paraId="3E54FA77" w14:textId="77777777" w:rsidR="003B5D69" w:rsidRDefault="00A5387F">
      <w:pPr>
        <w:spacing w:before="100" w:after="100" w:line="24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Testing also helps to identify errors, gaps or missing requirements in contrary to the actual requirements.</w:t>
      </w:r>
    </w:p>
    <w:p w14:paraId="5D197228"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rPr>
          <w:rFonts w:ascii="Times New Roman" w:eastAsia="Times New Roman" w:hAnsi="Times New Roman" w:cs="Times New Roman"/>
          <w:b/>
          <w:color w:val="222222"/>
          <w:sz w:val="24"/>
          <w:shd w:val="clear" w:color="auto" w:fill="FFFFFF"/>
        </w:rPr>
        <w:t>5.1 Testing on different Surveys:</w:t>
      </w:r>
    </w:p>
    <w:p w14:paraId="343D5AF3" w14:textId="77777777" w:rsidR="003B5D69" w:rsidRDefault="00A5387F">
      <w:pPr>
        <w:spacing w:before="100" w:after="100" w:line="240" w:lineRule="auto"/>
        <w:ind w:left="240" w:hangingChars="100" w:hanging="240"/>
        <w:rPr>
          <w:rFonts w:ascii="Times New Roman" w:hAnsi="Times New Roman" w:cs="Times New Roman"/>
          <w:sz w:val="24"/>
          <w:szCs w:val="24"/>
        </w:rPr>
      </w:pPr>
      <w:r>
        <w:rPr>
          <w:rFonts w:ascii="Times New Roman" w:hAnsi="Times New Roman" w:cs="Times New Roman"/>
          <w:sz w:val="24"/>
          <w:szCs w:val="24"/>
        </w:rPr>
        <w:t xml:space="preserve">Here the details of the user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entered and the database validates the user details.</w:t>
      </w:r>
    </w:p>
    <w:p w14:paraId="30D6DDC4" w14:textId="77777777" w:rsidR="003B5D69" w:rsidRDefault="00A5387F">
      <w:pPr>
        <w:spacing w:before="100" w:after="100" w:line="240" w:lineRule="auto"/>
        <w:ind w:left="220" w:hangingChars="100" w:hanging="220"/>
        <w:rPr>
          <w:rFonts w:ascii="Times New Roman" w:eastAsia="Times New Roman" w:hAnsi="Times New Roman" w:cs="Times New Roman"/>
          <w:color w:val="222222"/>
          <w:sz w:val="32"/>
          <w:shd w:val="clear" w:color="auto" w:fill="FFFFFF"/>
        </w:rPr>
      </w:pPr>
      <w:r>
        <w:object w:dxaOrig="8640" w:dyaOrig="4724" w14:anchorId="1112A089">
          <v:shape id="_x0000_i1032" type="#_x0000_t75" style="width:6in;height:236.25pt" o:ole="">
            <v:imagedata r:id="rId37" o:title=""/>
          </v:shape>
          <o:OLEObject Type="Embed" ProgID="StaticMetafile" ShapeID="_x0000_i1032" DrawAspect="Content" ObjectID="_1634733348" r:id="rId38"/>
        </w:object>
      </w:r>
    </w:p>
    <w:p w14:paraId="3E06789A"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194D81F7"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4D7FA849" w14:textId="77777777" w:rsidR="003B5D69" w:rsidRDefault="00A5387F">
      <w:pPr>
        <w:spacing w:before="100" w:after="100" w:line="24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32"/>
          <w:shd w:val="clear" w:color="auto" w:fill="FFFFFF"/>
        </w:rPr>
        <w:tab/>
      </w:r>
      <w:r>
        <w:rPr>
          <w:rFonts w:ascii="Times New Roman" w:eastAsia="Times New Roman" w:hAnsi="Times New Roman" w:cs="Times New Roman"/>
          <w:color w:val="222222"/>
          <w:sz w:val="32"/>
          <w:shd w:val="clear" w:color="auto" w:fill="FFFFFF"/>
        </w:rPr>
        <w:tab/>
      </w:r>
      <w:r>
        <w:rPr>
          <w:rFonts w:ascii="Times New Roman" w:eastAsia="Times New Roman" w:hAnsi="Times New Roman" w:cs="Times New Roman"/>
          <w:color w:val="222222"/>
          <w:sz w:val="32"/>
          <w:shd w:val="clear" w:color="auto" w:fill="FFFFFF"/>
        </w:rPr>
        <w:tab/>
      </w:r>
      <w:r>
        <w:rPr>
          <w:rFonts w:ascii="Times New Roman" w:eastAsia="Times New Roman" w:hAnsi="Times New Roman" w:cs="Times New Roman"/>
          <w:color w:val="222222"/>
          <w:sz w:val="32"/>
          <w:shd w:val="clear" w:color="auto" w:fill="FFFFFF"/>
        </w:rPr>
        <w:tab/>
      </w:r>
      <w:r>
        <w:rPr>
          <w:rFonts w:ascii="Times New Roman" w:eastAsia="Times New Roman" w:hAnsi="Times New Roman" w:cs="Times New Roman"/>
          <w:color w:val="222222"/>
          <w:sz w:val="24"/>
          <w:shd w:val="clear" w:color="auto" w:fill="FFFFFF"/>
        </w:rPr>
        <w:t>Fig 5.1.1 Login or Signup</w:t>
      </w:r>
    </w:p>
    <w:p w14:paraId="3567E444"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6DACE62F"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1D077EFB"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439F17DC"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496320FF"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7AF5BAD0"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400CB825"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43014393"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228A39F8"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2BDE9139" w14:textId="77777777" w:rsidR="003B5D69" w:rsidRDefault="003B5D69">
      <w:pPr>
        <w:spacing w:before="100" w:after="100" w:line="240" w:lineRule="auto"/>
        <w:rPr>
          <w:rFonts w:ascii="Times New Roman" w:eastAsia="Times New Roman" w:hAnsi="Times New Roman" w:cs="Times New Roman"/>
          <w:bCs/>
          <w:color w:val="222222"/>
          <w:sz w:val="24"/>
          <w:shd w:val="clear" w:color="auto" w:fill="FFFFFF"/>
        </w:rPr>
      </w:pPr>
    </w:p>
    <w:p w14:paraId="1475FF0B" w14:textId="77777777" w:rsidR="00563B75" w:rsidRDefault="00563B75">
      <w:pPr>
        <w:spacing w:before="100" w:after="100" w:line="240" w:lineRule="auto"/>
        <w:rPr>
          <w:rFonts w:ascii="Times New Roman" w:eastAsia="Times New Roman" w:hAnsi="Times New Roman" w:cs="Times New Roman"/>
          <w:bCs/>
          <w:color w:val="222222"/>
          <w:sz w:val="24"/>
          <w:shd w:val="clear" w:color="auto" w:fill="FFFFFF"/>
        </w:rPr>
      </w:pPr>
    </w:p>
    <w:p w14:paraId="0DC5F97A" w14:textId="77777777" w:rsidR="003B5D69" w:rsidRDefault="00A5387F">
      <w:pPr>
        <w:spacing w:before="100" w:after="100" w:line="240" w:lineRule="auto"/>
        <w:rPr>
          <w:rFonts w:ascii="Times New Roman" w:eastAsia="Times New Roman" w:hAnsi="Times New Roman" w:cs="Times New Roman"/>
          <w:bCs/>
          <w:color w:val="222222"/>
          <w:sz w:val="24"/>
          <w:shd w:val="clear" w:color="auto" w:fill="FFFFFF"/>
        </w:rPr>
      </w:pPr>
      <w:proofErr w:type="gramStart"/>
      <w:r>
        <w:rPr>
          <w:rFonts w:ascii="Times New Roman" w:eastAsia="Times New Roman" w:hAnsi="Times New Roman" w:cs="Times New Roman"/>
          <w:bCs/>
          <w:color w:val="222222"/>
          <w:sz w:val="24"/>
          <w:shd w:val="clear" w:color="auto" w:fill="FFFFFF"/>
        </w:rPr>
        <w:t>If  the</w:t>
      </w:r>
      <w:proofErr w:type="gramEnd"/>
      <w:r>
        <w:rPr>
          <w:rFonts w:ascii="Times New Roman" w:eastAsia="Times New Roman" w:hAnsi="Times New Roman" w:cs="Times New Roman"/>
          <w:bCs/>
          <w:color w:val="222222"/>
          <w:sz w:val="24"/>
          <w:shd w:val="clear" w:color="auto" w:fill="FFFFFF"/>
        </w:rPr>
        <w:t xml:space="preserve">  user details doesn’t exist in the database , it’ll show </w:t>
      </w:r>
      <w:proofErr w:type="spellStart"/>
      <w:r>
        <w:rPr>
          <w:rFonts w:ascii="Times New Roman" w:eastAsia="Times New Roman" w:hAnsi="Times New Roman" w:cs="Times New Roman"/>
          <w:bCs/>
          <w:color w:val="222222"/>
          <w:sz w:val="24"/>
          <w:shd w:val="clear" w:color="auto" w:fill="FFFFFF"/>
        </w:rPr>
        <w:t>a</w:t>
      </w:r>
      <w:proofErr w:type="spellEnd"/>
      <w:r>
        <w:rPr>
          <w:rFonts w:ascii="Times New Roman" w:eastAsia="Times New Roman" w:hAnsi="Times New Roman" w:cs="Times New Roman"/>
          <w:bCs/>
          <w:color w:val="222222"/>
          <w:sz w:val="24"/>
          <w:shd w:val="clear" w:color="auto" w:fill="FFFFFF"/>
        </w:rPr>
        <w:t xml:space="preserve"> alert as shown below:</w:t>
      </w:r>
    </w:p>
    <w:p w14:paraId="7F0084CC" w14:textId="77777777" w:rsidR="003B5D69" w:rsidRDefault="003B5D69">
      <w:pPr>
        <w:spacing w:before="100" w:after="100" w:line="240" w:lineRule="auto"/>
        <w:ind w:firstLine="720"/>
        <w:rPr>
          <w:rFonts w:ascii="Times New Roman" w:eastAsia="Times New Roman" w:hAnsi="Times New Roman" w:cs="Times New Roman"/>
          <w:bCs/>
          <w:color w:val="222222"/>
          <w:sz w:val="24"/>
          <w:shd w:val="clear" w:color="auto" w:fill="FFFFFF"/>
        </w:rPr>
      </w:pPr>
    </w:p>
    <w:p w14:paraId="51F39140"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rPr>
          <w:rFonts w:ascii="Times New Roman" w:eastAsia="Times New Roman" w:hAnsi="Times New Roman" w:cs="Times New Roman"/>
          <w:b/>
          <w:noProof/>
          <w:color w:val="222222"/>
          <w:sz w:val="24"/>
          <w:shd w:val="clear" w:color="auto" w:fill="FFFFFF"/>
        </w:rPr>
        <w:lastRenderedPageBreak/>
        <w:drawing>
          <wp:inline distT="0" distB="0" distL="114300" distR="114300" wp14:anchorId="12A55840" wp14:editId="6C3756BB">
            <wp:extent cx="5722620" cy="3051810"/>
            <wp:effectExtent l="0" t="0" r="11430" b="15240"/>
            <wp:docPr id="5" name="Picture 5"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0)"/>
                    <pic:cNvPicPr>
                      <a:picLocks noChangeAspect="1"/>
                    </pic:cNvPicPr>
                  </pic:nvPicPr>
                  <pic:blipFill>
                    <a:blip r:embed="rId39"/>
                    <a:stretch>
                      <a:fillRect/>
                    </a:stretch>
                  </pic:blipFill>
                  <pic:spPr>
                    <a:xfrm>
                      <a:off x="0" y="0"/>
                      <a:ext cx="5722620" cy="3051810"/>
                    </a:xfrm>
                    <a:prstGeom prst="rect">
                      <a:avLst/>
                    </a:prstGeom>
                  </pic:spPr>
                </pic:pic>
              </a:graphicData>
            </a:graphic>
          </wp:inline>
        </w:drawing>
      </w:r>
    </w:p>
    <w:p w14:paraId="081829EE" w14:textId="77777777" w:rsidR="003B5D69" w:rsidRDefault="00A5387F">
      <w:pPr>
        <w:spacing w:before="100" w:after="100" w:line="240" w:lineRule="auto"/>
        <w:ind w:left="2880" w:firstLine="720"/>
        <w:rPr>
          <w:rFonts w:ascii="Times New Roman" w:eastAsia="Times New Roman" w:hAnsi="Times New Roman" w:cs="Times New Roman"/>
          <w:bCs/>
          <w:color w:val="222222"/>
          <w:sz w:val="24"/>
          <w:shd w:val="clear" w:color="auto" w:fill="FFFFFF"/>
        </w:rPr>
      </w:pPr>
      <w:r>
        <w:rPr>
          <w:rFonts w:ascii="Times New Roman" w:eastAsia="Times New Roman" w:hAnsi="Times New Roman" w:cs="Times New Roman"/>
          <w:bCs/>
          <w:color w:val="222222"/>
          <w:sz w:val="24"/>
          <w:shd w:val="clear" w:color="auto" w:fill="FFFFFF"/>
        </w:rPr>
        <w:t>Fig.5.1.2 Invalid user</w:t>
      </w:r>
    </w:p>
    <w:p w14:paraId="220D5599"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749982A8"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0364A16"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7DC50CEC"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0B8DBF43" w14:textId="77777777" w:rsidR="003B5D69" w:rsidRDefault="00A5387F">
      <w:pPr>
        <w:spacing w:before="100" w:after="100" w:line="240" w:lineRule="auto"/>
        <w:rPr>
          <w:rFonts w:ascii="Times New Roman" w:eastAsia="Times New Roman" w:hAnsi="Times New Roman" w:cs="Times New Roman"/>
          <w:bCs/>
          <w:color w:val="222222"/>
          <w:sz w:val="24"/>
          <w:shd w:val="clear" w:color="auto" w:fill="FFFFFF"/>
        </w:rPr>
      </w:pPr>
      <w:r>
        <w:rPr>
          <w:rFonts w:ascii="Times New Roman" w:eastAsia="Times New Roman" w:hAnsi="Times New Roman" w:cs="Times New Roman"/>
          <w:bCs/>
          <w:color w:val="222222"/>
          <w:sz w:val="24"/>
          <w:shd w:val="clear" w:color="auto" w:fill="FFFFFF"/>
        </w:rPr>
        <w:t xml:space="preserve">After validating the user </w:t>
      </w:r>
      <w:proofErr w:type="gramStart"/>
      <w:r>
        <w:rPr>
          <w:rFonts w:ascii="Times New Roman" w:eastAsia="Times New Roman" w:hAnsi="Times New Roman" w:cs="Times New Roman"/>
          <w:bCs/>
          <w:color w:val="222222"/>
          <w:sz w:val="24"/>
          <w:shd w:val="clear" w:color="auto" w:fill="FFFFFF"/>
        </w:rPr>
        <w:t>details ,</w:t>
      </w:r>
      <w:proofErr w:type="gramEnd"/>
      <w:r>
        <w:rPr>
          <w:rFonts w:ascii="Times New Roman" w:eastAsia="Times New Roman" w:hAnsi="Times New Roman" w:cs="Times New Roman"/>
          <w:bCs/>
          <w:color w:val="222222"/>
          <w:sz w:val="24"/>
          <w:shd w:val="clear" w:color="auto" w:fill="FFFFFF"/>
        </w:rPr>
        <w:t xml:space="preserve"> the below page is displayed:</w:t>
      </w:r>
    </w:p>
    <w:p w14:paraId="57EF14D3" w14:textId="77777777" w:rsidR="003B5D69" w:rsidRDefault="003B5D69">
      <w:pPr>
        <w:spacing w:before="100" w:after="100" w:line="240" w:lineRule="auto"/>
        <w:rPr>
          <w:rFonts w:ascii="Times New Roman" w:eastAsia="Times New Roman" w:hAnsi="Times New Roman" w:cs="Times New Roman"/>
          <w:bCs/>
          <w:color w:val="222222"/>
          <w:sz w:val="24"/>
          <w:shd w:val="clear" w:color="auto" w:fill="FFFFFF"/>
        </w:rPr>
      </w:pPr>
    </w:p>
    <w:p w14:paraId="09FED84B"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10BC6F78"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280D073E"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object w:dxaOrig="8663" w:dyaOrig="3536" w14:anchorId="220728B7">
          <v:shape id="_x0000_i1033" type="#_x0000_t75" style="width:433.5pt;height:177pt" o:ole="">
            <v:imagedata r:id="rId40" o:title=""/>
          </v:shape>
          <o:OLEObject Type="Embed" ProgID="StaticMetafile" ShapeID="_x0000_i1033" DrawAspect="Content" ObjectID="_1634733349" r:id="rId41"/>
        </w:object>
      </w:r>
    </w:p>
    <w:p w14:paraId="16DB954A"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 5.1.3 Survey Creation</w:t>
      </w:r>
    </w:p>
    <w:p w14:paraId="00FB0177" w14:textId="77777777" w:rsidR="003B5D69" w:rsidRDefault="003B5D69">
      <w:pPr>
        <w:spacing w:before="100" w:after="100" w:line="240" w:lineRule="auto"/>
        <w:ind w:left="1440" w:firstLine="720"/>
        <w:rPr>
          <w:rFonts w:ascii="Times New Roman" w:eastAsia="Times New Roman" w:hAnsi="Times New Roman" w:cs="Times New Roman"/>
          <w:b/>
          <w:color w:val="222222"/>
          <w:sz w:val="24"/>
          <w:shd w:val="clear" w:color="auto" w:fill="FFFFFF"/>
        </w:rPr>
      </w:pPr>
    </w:p>
    <w:p w14:paraId="3873F3F2"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536249DB" w14:textId="77777777" w:rsidR="003B5D69" w:rsidRDefault="00A5387F">
      <w:pPr>
        <w:spacing w:before="100" w:after="100" w:line="240" w:lineRule="auto"/>
        <w:rPr>
          <w:rFonts w:ascii="Times New Roman" w:eastAsia="Times New Roman" w:hAnsi="Times New Roman" w:cs="Times New Roman"/>
          <w:bCs/>
          <w:color w:val="222222"/>
          <w:sz w:val="24"/>
          <w:shd w:val="clear" w:color="auto" w:fill="FFFFFF"/>
        </w:rPr>
      </w:pPr>
      <w:r>
        <w:rPr>
          <w:rFonts w:ascii="Times New Roman" w:eastAsia="Times New Roman" w:hAnsi="Times New Roman" w:cs="Times New Roman"/>
          <w:bCs/>
          <w:color w:val="222222"/>
          <w:sz w:val="24"/>
          <w:shd w:val="clear" w:color="auto" w:fill="FFFFFF"/>
        </w:rPr>
        <w:t>Now the user gives the survey details as shown below:</w:t>
      </w:r>
    </w:p>
    <w:p w14:paraId="7CB82BAC"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07072E0"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object w:dxaOrig="8640" w:dyaOrig="4710" w14:anchorId="07B1B3CC">
          <v:shape id="_x0000_i1034" type="#_x0000_t75" style="width:6in;height:235.5pt" o:ole="">
            <v:imagedata r:id="rId42" o:title=""/>
          </v:shape>
          <o:OLEObject Type="Embed" ProgID="StaticMetafile" ShapeID="_x0000_i1034" DrawAspect="Content" ObjectID="_1634733350" r:id="rId43"/>
        </w:object>
      </w:r>
    </w:p>
    <w:p w14:paraId="34F3CBED"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07E300B1" w14:textId="77777777" w:rsidR="003B5D69" w:rsidRDefault="00A5387F">
      <w:pPr>
        <w:spacing w:before="100" w:after="100" w:line="240" w:lineRule="auto"/>
        <w:ind w:left="2880" w:firstLine="720"/>
        <w:rPr>
          <w:rFonts w:ascii="Times New Roman" w:eastAsia="Times New Roman" w:hAnsi="Times New Roman" w:cs="Times New Roman"/>
          <w:b/>
          <w:color w:val="222222"/>
          <w:sz w:val="24"/>
          <w:shd w:val="clear" w:color="auto" w:fill="FFFFFF"/>
        </w:rPr>
      </w:pPr>
      <w:r>
        <w:rPr>
          <w:rFonts w:ascii="Times New Roman" w:eastAsia="Times New Roman" w:hAnsi="Times New Roman" w:cs="Times New Roman"/>
          <w:sz w:val="24"/>
        </w:rPr>
        <w:t>Fig 5.1.4 Survey Details</w:t>
      </w:r>
    </w:p>
    <w:p w14:paraId="2A9E459E"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14E18489"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2AA62FD9" w14:textId="77777777" w:rsidR="003B5D69" w:rsidRDefault="00A5387F">
      <w:pPr>
        <w:spacing w:before="100" w:after="100" w:line="240" w:lineRule="auto"/>
        <w:rPr>
          <w:rFonts w:ascii="Times New Roman" w:eastAsia="Times New Roman" w:hAnsi="Times New Roman" w:cs="Times New Roman"/>
          <w:bCs/>
          <w:color w:val="222222"/>
          <w:sz w:val="24"/>
          <w:shd w:val="clear" w:color="auto" w:fill="FFFFFF"/>
        </w:rPr>
      </w:pPr>
      <w:r>
        <w:rPr>
          <w:rFonts w:ascii="Times New Roman" w:eastAsia="Times New Roman" w:hAnsi="Times New Roman" w:cs="Times New Roman"/>
          <w:bCs/>
          <w:color w:val="222222"/>
          <w:sz w:val="24"/>
          <w:shd w:val="clear" w:color="auto" w:fill="FFFFFF"/>
        </w:rPr>
        <w:t xml:space="preserve">Survey got created which is shown </w:t>
      </w:r>
      <w:proofErr w:type="gramStart"/>
      <w:r>
        <w:rPr>
          <w:rFonts w:ascii="Times New Roman" w:eastAsia="Times New Roman" w:hAnsi="Times New Roman" w:cs="Times New Roman"/>
          <w:bCs/>
          <w:color w:val="222222"/>
          <w:sz w:val="24"/>
          <w:shd w:val="clear" w:color="auto" w:fill="FFFFFF"/>
        </w:rPr>
        <w:t>below :</w:t>
      </w:r>
      <w:proofErr w:type="gramEnd"/>
    </w:p>
    <w:p w14:paraId="44865486" w14:textId="77777777" w:rsidR="003B5D69" w:rsidRDefault="003B5D69">
      <w:pPr>
        <w:spacing w:before="100" w:after="100" w:line="240" w:lineRule="auto"/>
        <w:rPr>
          <w:rFonts w:ascii="Times New Roman" w:eastAsia="Times New Roman" w:hAnsi="Times New Roman" w:cs="Times New Roman"/>
          <w:bCs/>
          <w:color w:val="222222"/>
          <w:sz w:val="24"/>
          <w:shd w:val="clear" w:color="auto" w:fill="FFFFFF"/>
        </w:rPr>
      </w:pPr>
    </w:p>
    <w:p w14:paraId="70657776"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rPr>
          <w:rFonts w:ascii="Times New Roman" w:eastAsia="Times New Roman" w:hAnsi="Times New Roman" w:cs="Times New Roman"/>
          <w:b/>
          <w:noProof/>
          <w:color w:val="222222"/>
          <w:sz w:val="24"/>
          <w:shd w:val="clear" w:color="auto" w:fill="FFFFFF"/>
        </w:rPr>
        <w:drawing>
          <wp:inline distT="0" distB="0" distL="114300" distR="114300" wp14:anchorId="474B5F3E" wp14:editId="3191A7F7">
            <wp:extent cx="5724525" cy="3074035"/>
            <wp:effectExtent l="0" t="0" r="9525" b="12065"/>
            <wp:docPr id="6" name="Picture 6"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4)"/>
                    <pic:cNvPicPr>
                      <a:picLocks noChangeAspect="1"/>
                    </pic:cNvPicPr>
                  </pic:nvPicPr>
                  <pic:blipFill>
                    <a:blip r:embed="rId44"/>
                    <a:stretch>
                      <a:fillRect/>
                    </a:stretch>
                  </pic:blipFill>
                  <pic:spPr>
                    <a:xfrm>
                      <a:off x="0" y="0"/>
                      <a:ext cx="5724525" cy="3074035"/>
                    </a:xfrm>
                    <a:prstGeom prst="rect">
                      <a:avLst/>
                    </a:prstGeom>
                  </pic:spPr>
                </pic:pic>
              </a:graphicData>
            </a:graphic>
          </wp:inline>
        </w:drawing>
      </w:r>
    </w:p>
    <w:p w14:paraId="7FA4E173" w14:textId="77777777" w:rsidR="003B5D69" w:rsidRDefault="00A5387F">
      <w:pPr>
        <w:spacing w:before="100" w:after="100" w:line="240" w:lineRule="auto"/>
        <w:ind w:left="2880" w:firstLine="720"/>
        <w:rPr>
          <w:rFonts w:ascii="Times New Roman" w:eastAsia="Times New Roman" w:hAnsi="Times New Roman" w:cs="Times New Roman"/>
          <w:bCs/>
          <w:color w:val="222222"/>
          <w:sz w:val="24"/>
          <w:shd w:val="clear" w:color="auto" w:fill="FFFFFF"/>
        </w:rPr>
      </w:pPr>
      <w:r>
        <w:rPr>
          <w:rFonts w:ascii="Times New Roman" w:eastAsia="Times New Roman" w:hAnsi="Times New Roman" w:cs="Times New Roman"/>
          <w:bCs/>
          <w:color w:val="222222"/>
          <w:sz w:val="24"/>
          <w:shd w:val="clear" w:color="auto" w:fill="FFFFFF"/>
        </w:rPr>
        <w:t>Fig.5.1.5 Created Survey list</w:t>
      </w:r>
    </w:p>
    <w:p w14:paraId="7369F515"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2EC0DA8"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74D4B694" w14:textId="77777777" w:rsidR="003B5D69" w:rsidRDefault="00A5387F">
      <w:pPr>
        <w:numPr>
          <w:ilvl w:val="0"/>
          <w:numId w:val="6"/>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Attempting </w:t>
      </w:r>
      <w:proofErr w:type="gramStart"/>
      <w:r>
        <w:rPr>
          <w:rFonts w:ascii="Times New Roman" w:eastAsia="Times New Roman" w:hAnsi="Times New Roman" w:cs="Times New Roman"/>
          <w:sz w:val="24"/>
        </w:rPr>
        <w:t>Survey :</w:t>
      </w:r>
      <w:proofErr w:type="gramEnd"/>
      <w:r>
        <w:rPr>
          <w:rFonts w:ascii="Times New Roman" w:eastAsia="Times New Roman" w:hAnsi="Times New Roman" w:cs="Times New Roman"/>
          <w:sz w:val="24"/>
        </w:rPr>
        <w:t xml:space="preserve"> User attempts the survey as shown:</w:t>
      </w:r>
    </w:p>
    <w:p w14:paraId="1F6D2FB9"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3ACC8BAC"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object w:dxaOrig="8640" w:dyaOrig="4635" w14:anchorId="3BE56B6C">
          <v:shape id="_x0000_i1035" type="#_x0000_t75" style="width:6in;height:231.75pt" o:ole="">
            <v:imagedata r:id="rId45" o:title=""/>
          </v:shape>
          <o:OLEObject Type="Embed" ProgID="StaticMetafile" ShapeID="_x0000_i1035" DrawAspect="Content" ObjectID="_1634733351" r:id="rId46"/>
        </w:object>
      </w:r>
    </w:p>
    <w:p w14:paraId="5417198E"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153C2EC9"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Fig 5.1.6 Attempt Survey</w:t>
      </w:r>
    </w:p>
    <w:p w14:paraId="40DB9276"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28E909C" w14:textId="77777777" w:rsidR="003B5D69" w:rsidRDefault="00A5387F">
      <w:pPr>
        <w:numPr>
          <w:ilvl w:val="0"/>
          <w:numId w:val="7"/>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Attempted Survey Details</w:t>
      </w:r>
    </w:p>
    <w:p w14:paraId="724E7F0B"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86CC90C" w14:textId="77777777" w:rsidR="003B5D69" w:rsidRDefault="00A5387F">
      <w:pPr>
        <w:spacing w:before="100" w:after="100" w:line="240" w:lineRule="auto"/>
        <w:rPr>
          <w:rFonts w:ascii="Times New Roman" w:eastAsia="Times New Roman" w:hAnsi="Times New Roman" w:cs="Times New Roman"/>
          <w:b/>
          <w:color w:val="222222"/>
          <w:sz w:val="24"/>
          <w:shd w:val="clear" w:color="auto" w:fill="FFFFFF"/>
        </w:rPr>
      </w:pPr>
      <w:r>
        <w:object w:dxaOrig="8640" w:dyaOrig="4649" w14:anchorId="6B56ED04">
          <v:shape id="_x0000_i1036" type="#_x0000_t75" style="width:6in;height:232.5pt" o:ole="">
            <v:imagedata r:id="rId47" o:title=""/>
          </v:shape>
          <o:OLEObject Type="Embed" ProgID="StaticMetafile" ShapeID="_x0000_i1036" DrawAspect="Content" ObjectID="_1634733352" r:id="rId48"/>
        </w:object>
      </w:r>
    </w:p>
    <w:p w14:paraId="1069BB89"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34C3902"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Fig </w:t>
      </w:r>
      <w:proofErr w:type="gramStart"/>
      <w:r>
        <w:rPr>
          <w:rFonts w:ascii="Times New Roman" w:eastAsia="Times New Roman" w:hAnsi="Times New Roman" w:cs="Times New Roman"/>
          <w:sz w:val="24"/>
        </w:rPr>
        <w:t>5.1.7  List</w:t>
      </w:r>
      <w:proofErr w:type="gramEnd"/>
      <w:r>
        <w:rPr>
          <w:rFonts w:ascii="Times New Roman" w:eastAsia="Times New Roman" w:hAnsi="Times New Roman" w:cs="Times New Roman"/>
          <w:sz w:val="24"/>
        </w:rPr>
        <w:t xml:space="preserve"> of attempted s</w:t>
      </w:r>
      <w:proofErr w:type="spellStart"/>
      <w:r>
        <w:rPr>
          <w:rFonts w:ascii="Times New Roman" w:eastAsia="Times New Roman" w:hAnsi="Times New Roman" w:cs="Times New Roman"/>
          <w:sz w:val="24"/>
        </w:rPr>
        <w:t>urveys</w:t>
      </w:r>
      <w:proofErr w:type="spellEnd"/>
    </w:p>
    <w:p w14:paraId="5E33CB14" w14:textId="77777777" w:rsidR="003B5D69" w:rsidRDefault="003B5D69">
      <w:pPr>
        <w:spacing w:before="100" w:after="100" w:line="240" w:lineRule="auto"/>
        <w:ind w:left="2880" w:firstLine="720"/>
        <w:rPr>
          <w:rFonts w:ascii="Times New Roman" w:eastAsia="Times New Roman" w:hAnsi="Times New Roman" w:cs="Times New Roman"/>
          <w:bCs/>
          <w:color w:val="222222"/>
          <w:sz w:val="24"/>
          <w:shd w:val="clear" w:color="auto" w:fill="FFFFFF"/>
        </w:rPr>
      </w:pPr>
    </w:p>
    <w:p w14:paraId="0402B7CE"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7751FEC6"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b/>
          <w:bCs/>
          <w:sz w:val="24"/>
        </w:rPr>
        <w:t>Storing the data in the database and retrieving results</w:t>
      </w:r>
    </w:p>
    <w:p w14:paraId="1FA7E0D3" w14:textId="77777777" w:rsidR="003B5D69" w:rsidRDefault="003B5D69">
      <w:pPr>
        <w:tabs>
          <w:tab w:val="left" w:pos="142"/>
        </w:tabs>
        <w:spacing w:line="252" w:lineRule="auto"/>
        <w:jc w:val="both"/>
        <w:rPr>
          <w:rFonts w:ascii="Times New Roman" w:eastAsia="Times New Roman" w:hAnsi="Times New Roman" w:cs="Times New Roman"/>
          <w:sz w:val="24"/>
        </w:rPr>
      </w:pPr>
    </w:p>
    <w:p w14:paraId="0668D1E7"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7E4936D3"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object w:dxaOrig="7130" w:dyaOrig="6462" w14:anchorId="00CFAA0B">
          <v:shape id="_x0000_i1037" type="#_x0000_t75" style="width:356.25pt;height:323.25pt" o:ole="">
            <v:imagedata r:id="rId49" o:title=""/>
          </v:shape>
          <o:OLEObject Type="Embed" ProgID="StaticMetafile" ShapeID="_x0000_i1037" DrawAspect="Content" ObjectID="_1634733353" r:id="rId50"/>
        </w:object>
      </w:r>
    </w:p>
    <w:p w14:paraId="59C9276D" w14:textId="77777777" w:rsidR="003B5D69" w:rsidRDefault="003B5D69">
      <w:pPr>
        <w:tabs>
          <w:tab w:val="left" w:pos="142"/>
        </w:tabs>
        <w:spacing w:line="252" w:lineRule="auto"/>
        <w:jc w:val="both"/>
        <w:rPr>
          <w:rFonts w:ascii="Times New Roman" w:eastAsia="Times New Roman" w:hAnsi="Times New Roman" w:cs="Times New Roman"/>
          <w:sz w:val="24"/>
        </w:rPr>
      </w:pPr>
    </w:p>
    <w:p w14:paraId="14FA544C" w14:textId="77777777" w:rsidR="003B5D69" w:rsidRDefault="003B5D69">
      <w:pPr>
        <w:tabs>
          <w:tab w:val="left" w:pos="142"/>
        </w:tabs>
        <w:spacing w:line="252" w:lineRule="auto"/>
        <w:jc w:val="both"/>
        <w:rPr>
          <w:rFonts w:ascii="Times New Roman" w:eastAsia="Times New Roman" w:hAnsi="Times New Roman" w:cs="Times New Roman"/>
          <w:sz w:val="24"/>
        </w:rPr>
      </w:pPr>
    </w:p>
    <w:p w14:paraId="628096F6"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Fig </w:t>
      </w:r>
      <w:proofErr w:type="gramStart"/>
      <w:r>
        <w:rPr>
          <w:rFonts w:ascii="Times New Roman" w:eastAsia="Times New Roman" w:hAnsi="Times New Roman" w:cs="Times New Roman"/>
          <w:sz w:val="24"/>
        </w:rPr>
        <w:t>5.1.8  Results</w:t>
      </w:r>
      <w:proofErr w:type="gramEnd"/>
    </w:p>
    <w:p w14:paraId="7A2C53C6"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1196CF2A"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61963807"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5AF0401B"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4DD8244C"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77F5654D" w14:textId="77777777" w:rsidR="003B5D69" w:rsidRDefault="003B5D69">
      <w:pPr>
        <w:spacing w:before="100" w:after="100" w:line="240" w:lineRule="auto"/>
        <w:rPr>
          <w:rFonts w:ascii="Times New Roman" w:eastAsia="Times New Roman" w:hAnsi="Times New Roman" w:cs="Times New Roman"/>
          <w:color w:val="222222"/>
          <w:sz w:val="32"/>
          <w:shd w:val="clear" w:color="auto" w:fill="FFFFFF"/>
        </w:rPr>
      </w:pPr>
    </w:p>
    <w:p w14:paraId="1C3C382E" w14:textId="77777777" w:rsidR="003B5D69" w:rsidRDefault="00A5387F">
      <w:pPr>
        <w:spacing w:before="100" w:after="100" w:line="240" w:lineRule="auto"/>
        <w:ind w:firstLine="720"/>
        <w:rPr>
          <w:rFonts w:ascii="Times New Roman" w:eastAsia="Times New Roman" w:hAnsi="Times New Roman" w:cs="Times New Roman"/>
          <w:color w:val="222222"/>
          <w:sz w:val="28"/>
          <w:shd w:val="clear" w:color="auto" w:fill="FFFFFF"/>
        </w:rPr>
      </w:pPr>
      <w:r>
        <w:rPr>
          <w:rFonts w:ascii="Times New Roman" w:eastAsia="Times New Roman" w:hAnsi="Times New Roman" w:cs="Times New Roman"/>
          <w:color w:val="222222"/>
          <w:sz w:val="28"/>
          <w:shd w:val="clear" w:color="auto" w:fill="FFFFFF"/>
        </w:rPr>
        <w:t xml:space="preserve">                      </w:t>
      </w:r>
    </w:p>
    <w:p w14:paraId="4D440444" w14:textId="77777777" w:rsidR="003B5D69" w:rsidRDefault="003B5D69">
      <w:pPr>
        <w:spacing w:before="100" w:after="100" w:line="240" w:lineRule="auto"/>
        <w:rPr>
          <w:rFonts w:ascii="Times New Roman" w:eastAsia="Times New Roman" w:hAnsi="Times New Roman" w:cs="Times New Roman"/>
          <w:sz w:val="28"/>
          <w:shd w:val="clear" w:color="auto" w:fill="FFFFFF"/>
        </w:rPr>
      </w:pPr>
    </w:p>
    <w:p w14:paraId="45649073" w14:textId="77777777" w:rsidR="003B5D69" w:rsidRDefault="00A5387F">
      <w:pPr>
        <w:spacing w:before="100" w:after="100" w:line="240"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ab/>
      </w:r>
      <w:r>
        <w:rPr>
          <w:rFonts w:ascii="Times New Roman" w:eastAsia="Times New Roman" w:hAnsi="Times New Roman" w:cs="Times New Roman"/>
          <w:sz w:val="28"/>
          <w:shd w:val="clear" w:color="auto" w:fill="FFFFFF"/>
        </w:rPr>
        <w:tab/>
      </w:r>
      <w:r>
        <w:rPr>
          <w:rFonts w:ascii="Times New Roman" w:eastAsia="Times New Roman" w:hAnsi="Times New Roman" w:cs="Times New Roman"/>
          <w:sz w:val="28"/>
          <w:shd w:val="clear" w:color="auto" w:fill="FFFFFF"/>
        </w:rPr>
        <w:tab/>
      </w:r>
      <w:r>
        <w:rPr>
          <w:rFonts w:ascii="Times New Roman" w:eastAsia="Times New Roman" w:hAnsi="Times New Roman" w:cs="Times New Roman"/>
          <w:sz w:val="28"/>
          <w:shd w:val="clear" w:color="auto" w:fill="FFFFFF"/>
        </w:rPr>
        <w:tab/>
      </w:r>
    </w:p>
    <w:p w14:paraId="3E066D42" w14:textId="77777777" w:rsidR="003B5D69" w:rsidRDefault="003B5D69">
      <w:pPr>
        <w:spacing w:before="100" w:after="100" w:line="240" w:lineRule="auto"/>
        <w:rPr>
          <w:rFonts w:ascii="Times New Roman" w:eastAsia="Times New Roman" w:hAnsi="Times New Roman" w:cs="Times New Roman"/>
          <w:b/>
          <w:color w:val="222222"/>
          <w:sz w:val="24"/>
          <w:shd w:val="clear" w:color="auto" w:fill="FFFFFF"/>
        </w:rPr>
      </w:pPr>
    </w:p>
    <w:p w14:paraId="179A62E2"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18D02CC7" w14:textId="77777777" w:rsidR="003B5D69"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CONCLUSION</w:t>
      </w:r>
    </w:p>
    <w:p w14:paraId="05529C5F" w14:textId="77777777" w:rsidR="003B5D69" w:rsidRDefault="003B5D69">
      <w:pPr>
        <w:tabs>
          <w:tab w:val="left" w:pos="142"/>
        </w:tabs>
        <w:spacing w:line="252" w:lineRule="auto"/>
        <w:jc w:val="both"/>
        <w:rPr>
          <w:rFonts w:ascii="Times New Roman" w:eastAsia="Times New Roman" w:hAnsi="Times New Roman" w:cs="Times New Roman"/>
          <w:sz w:val="44"/>
        </w:rPr>
      </w:pPr>
    </w:p>
    <w:p w14:paraId="4D45A654"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As this project is an online based survey where an online link is given so that it will be very helpful for creating and attempting the survey. An Online Survey is a questionnaire that the target audience can complete over the Internet. Online Surveys are usually created as web forms with a database to store the answers and statistical software to provide analytics. People are often encouraged to complete online surveys by an incentive such as being entered to win a prize.</w:t>
      </w:r>
    </w:p>
    <w:p w14:paraId="040AB8BD"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Companies often use online surveys to gain a deeper understanding of their customer’s tastes and opinions. Like traditional surveys, online can be used in two basic ways: To provide more data on customers, including everything from basic demographic information(age, education level and so on) to social data(causes, clubs, or activities the customer supports) To create a survey about a specific product, service or brand in order to find out how consumers are reacting to it. In contrast to traditional surveys, Online Surveys offer companies a way to sample a broader audience at a lower cost.</w:t>
      </w:r>
    </w:p>
    <w:p w14:paraId="2A5DE46E" w14:textId="77777777" w:rsidR="003B5D69" w:rsidRDefault="003B5D69">
      <w:pPr>
        <w:tabs>
          <w:tab w:val="left" w:pos="142"/>
        </w:tabs>
        <w:spacing w:line="252" w:lineRule="auto"/>
        <w:jc w:val="both"/>
        <w:rPr>
          <w:rFonts w:ascii="Times New Roman" w:eastAsia="Times New Roman" w:hAnsi="Times New Roman" w:cs="Times New Roman"/>
          <w:sz w:val="44"/>
        </w:rPr>
      </w:pPr>
    </w:p>
    <w:p w14:paraId="6F112B85" w14:textId="77777777" w:rsidR="003B5D69" w:rsidRDefault="003B5D69">
      <w:pPr>
        <w:tabs>
          <w:tab w:val="left" w:pos="142"/>
        </w:tabs>
        <w:spacing w:line="252" w:lineRule="auto"/>
        <w:jc w:val="both"/>
        <w:rPr>
          <w:rFonts w:ascii="Times New Roman" w:eastAsia="Times New Roman" w:hAnsi="Times New Roman" w:cs="Times New Roman"/>
          <w:sz w:val="44"/>
        </w:rPr>
      </w:pPr>
    </w:p>
    <w:p w14:paraId="00BF8C2D" w14:textId="77777777" w:rsidR="003B5D69" w:rsidRDefault="003B5D69">
      <w:pPr>
        <w:tabs>
          <w:tab w:val="left" w:pos="142"/>
        </w:tabs>
        <w:spacing w:line="252" w:lineRule="auto"/>
        <w:jc w:val="both"/>
        <w:rPr>
          <w:rFonts w:ascii="Times New Roman" w:eastAsia="Times New Roman" w:hAnsi="Times New Roman" w:cs="Times New Roman"/>
          <w:sz w:val="44"/>
        </w:rPr>
      </w:pPr>
    </w:p>
    <w:p w14:paraId="4F713B64" w14:textId="77777777" w:rsidR="003B5D69" w:rsidRDefault="003B5D69">
      <w:pPr>
        <w:tabs>
          <w:tab w:val="left" w:pos="142"/>
        </w:tabs>
        <w:spacing w:line="252" w:lineRule="auto"/>
        <w:jc w:val="both"/>
        <w:rPr>
          <w:rFonts w:ascii="Times New Roman" w:eastAsia="Times New Roman" w:hAnsi="Times New Roman" w:cs="Times New Roman"/>
          <w:sz w:val="44"/>
        </w:rPr>
      </w:pPr>
    </w:p>
    <w:p w14:paraId="46004924" w14:textId="77777777" w:rsidR="003B5D69" w:rsidRDefault="003B5D69">
      <w:pPr>
        <w:tabs>
          <w:tab w:val="left" w:pos="142"/>
        </w:tabs>
        <w:spacing w:line="252" w:lineRule="auto"/>
        <w:jc w:val="both"/>
        <w:rPr>
          <w:rFonts w:ascii="Times New Roman" w:eastAsia="Times New Roman" w:hAnsi="Times New Roman" w:cs="Times New Roman"/>
          <w:sz w:val="44"/>
        </w:rPr>
      </w:pPr>
    </w:p>
    <w:p w14:paraId="1402B8E8" w14:textId="77777777" w:rsidR="003B5D69" w:rsidRDefault="003B5D69">
      <w:pPr>
        <w:tabs>
          <w:tab w:val="left" w:pos="142"/>
        </w:tabs>
        <w:spacing w:line="252" w:lineRule="auto"/>
        <w:jc w:val="both"/>
        <w:rPr>
          <w:rFonts w:ascii="Times New Roman" w:eastAsia="Times New Roman" w:hAnsi="Times New Roman" w:cs="Times New Roman"/>
          <w:sz w:val="44"/>
        </w:rPr>
      </w:pPr>
    </w:p>
    <w:p w14:paraId="477C530E" w14:textId="77777777" w:rsidR="003B5D69" w:rsidRDefault="003B5D69">
      <w:pPr>
        <w:tabs>
          <w:tab w:val="left" w:pos="142"/>
        </w:tabs>
        <w:spacing w:line="252" w:lineRule="auto"/>
        <w:jc w:val="both"/>
        <w:rPr>
          <w:rFonts w:ascii="Times New Roman" w:eastAsia="Times New Roman" w:hAnsi="Times New Roman" w:cs="Times New Roman"/>
          <w:sz w:val="44"/>
        </w:rPr>
      </w:pPr>
    </w:p>
    <w:p w14:paraId="078B1176" w14:textId="77777777" w:rsidR="003B5D69" w:rsidRDefault="003B5D69">
      <w:pPr>
        <w:tabs>
          <w:tab w:val="left" w:pos="142"/>
        </w:tabs>
        <w:spacing w:line="252" w:lineRule="auto"/>
        <w:jc w:val="both"/>
        <w:rPr>
          <w:rFonts w:ascii="Times New Roman" w:eastAsia="Times New Roman" w:hAnsi="Times New Roman" w:cs="Times New Roman"/>
          <w:sz w:val="44"/>
        </w:rPr>
      </w:pPr>
    </w:p>
    <w:p w14:paraId="7D299961" w14:textId="77777777" w:rsidR="003B5D69" w:rsidRDefault="003B5D69">
      <w:pPr>
        <w:tabs>
          <w:tab w:val="left" w:pos="142"/>
        </w:tabs>
        <w:spacing w:line="252" w:lineRule="auto"/>
        <w:jc w:val="both"/>
        <w:rPr>
          <w:rFonts w:ascii="Times New Roman" w:eastAsia="Times New Roman" w:hAnsi="Times New Roman" w:cs="Times New Roman"/>
          <w:sz w:val="44"/>
        </w:rPr>
      </w:pPr>
    </w:p>
    <w:p w14:paraId="3FEE2350" w14:textId="77777777" w:rsidR="003B5D69" w:rsidRDefault="003B5D69">
      <w:pPr>
        <w:tabs>
          <w:tab w:val="left" w:pos="142"/>
        </w:tabs>
        <w:spacing w:line="252" w:lineRule="auto"/>
        <w:jc w:val="both"/>
        <w:rPr>
          <w:rFonts w:ascii="Times New Roman" w:eastAsia="Times New Roman" w:hAnsi="Times New Roman" w:cs="Times New Roman"/>
          <w:sz w:val="44"/>
        </w:rPr>
      </w:pPr>
    </w:p>
    <w:p w14:paraId="2DCD7E51" w14:textId="77777777" w:rsidR="003B5D69" w:rsidRDefault="00A5387F">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r>
    </w:p>
    <w:p w14:paraId="3F73C37D" w14:textId="77777777" w:rsidR="003B5D69" w:rsidRDefault="00A5387F">
      <w:pPr>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 xml:space="preserve"> </w:t>
      </w:r>
    </w:p>
    <w:p w14:paraId="571F78FC" w14:textId="77777777" w:rsidR="003B5D69" w:rsidRDefault="003B5D69">
      <w:pPr>
        <w:spacing w:line="252" w:lineRule="auto"/>
        <w:jc w:val="both"/>
        <w:rPr>
          <w:rFonts w:ascii="Times New Roman" w:eastAsia="Times New Roman" w:hAnsi="Times New Roman" w:cs="Times New Roman"/>
          <w:sz w:val="28"/>
          <w:szCs w:val="28"/>
        </w:rPr>
      </w:pPr>
    </w:p>
    <w:p w14:paraId="6D714EEF" w14:textId="77777777" w:rsidR="003B5D69" w:rsidRDefault="00A5387F">
      <w:pPr>
        <w:spacing w:line="252" w:lineRule="auto"/>
        <w:ind w:left="1440"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FUTURE ENHANCEMENTS</w:t>
      </w:r>
    </w:p>
    <w:p w14:paraId="2EEE1C8A" w14:textId="77777777" w:rsidR="003B5D69" w:rsidRDefault="003B5D69">
      <w:pPr>
        <w:spacing w:line="252" w:lineRule="auto"/>
        <w:ind w:left="1440" w:firstLine="720"/>
        <w:jc w:val="both"/>
        <w:rPr>
          <w:rFonts w:ascii="Times New Roman" w:eastAsia="Times New Roman" w:hAnsi="Times New Roman" w:cs="Times New Roman"/>
          <w:b/>
          <w:bCs/>
          <w:sz w:val="28"/>
          <w:szCs w:val="28"/>
        </w:rPr>
      </w:pPr>
    </w:p>
    <w:p w14:paraId="7FC99B64" w14:textId="77777777" w:rsidR="003B5D69" w:rsidRDefault="00A5387F">
      <w:pPr>
        <w:numPr>
          <w:ilvl w:val="0"/>
          <w:numId w:val="8"/>
        </w:num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user can create the survey with limited number of </w:t>
      </w:r>
      <w:proofErr w:type="gramStart"/>
      <w:r>
        <w:rPr>
          <w:rFonts w:ascii="Times New Roman" w:eastAsia="Times New Roman" w:hAnsi="Times New Roman" w:cs="Times New Roman"/>
          <w:sz w:val="24"/>
          <w:szCs w:val="24"/>
        </w:rPr>
        <w:t>questions .So</w:t>
      </w:r>
      <w:proofErr w:type="gramEnd"/>
      <w:r>
        <w:rPr>
          <w:rFonts w:ascii="Times New Roman" w:eastAsia="Times New Roman" w:hAnsi="Times New Roman" w:cs="Times New Roman"/>
          <w:sz w:val="24"/>
          <w:szCs w:val="24"/>
        </w:rPr>
        <w:t>, we can enhance it to give the no. of  questions dynamically.</w:t>
      </w:r>
    </w:p>
    <w:p w14:paraId="745B538B" w14:textId="77777777" w:rsidR="003B5D69" w:rsidRDefault="00A5387F">
      <w:pPr>
        <w:numPr>
          <w:ilvl w:val="0"/>
          <w:numId w:val="8"/>
        </w:num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Coordinator can only give the text box for taking the respondents </w:t>
      </w:r>
      <w:proofErr w:type="spellStart"/>
      <w:proofErr w:type="gramStart"/>
      <w:r>
        <w:rPr>
          <w:rFonts w:ascii="Times New Roman" w:eastAsia="Times New Roman" w:hAnsi="Times New Roman" w:cs="Times New Roman"/>
          <w:sz w:val="24"/>
          <w:szCs w:val="24"/>
        </w:rPr>
        <w:t>answer.We</w:t>
      </w:r>
      <w:proofErr w:type="spellEnd"/>
      <w:proofErr w:type="gramEnd"/>
      <w:r>
        <w:rPr>
          <w:rFonts w:ascii="Times New Roman" w:eastAsia="Times New Roman" w:hAnsi="Times New Roman" w:cs="Times New Roman"/>
          <w:sz w:val="24"/>
          <w:szCs w:val="24"/>
        </w:rPr>
        <w:t xml:space="preserve"> can modify it and make him to give result in his choice of type.</w:t>
      </w:r>
    </w:p>
    <w:p w14:paraId="6EA10463" w14:textId="77777777" w:rsidR="003B5D69" w:rsidRDefault="00A5387F">
      <w:pPr>
        <w:numPr>
          <w:ilvl w:val="0"/>
          <w:numId w:val="8"/>
        </w:numPr>
        <w:spacing w:line="25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of a </w:t>
      </w:r>
      <w:proofErr w:type="gramStart"/>
      <w:r>
        <w:rPr>
          <w:rFonts w:ascii="Times New Roman" w:eastAsia="Times New Roman" w:hAnsi="Times New Roman" w:cs="Times New Roman"/>
          <w:sz w:val="24"/>
          <w:szCs w:val="24"/>
        </w:rPr>
        <w:t>particular survey</w:t>
      </w:r>
      <w:proofErr w:type="gramEnd"/>
      <w:r>
        <w:rPr>
          <w:rFonts w:ascii="Times New Roman" w:eastAsia="Times New Roman" w:hAnsi="Times New Roman" w:cs="Times New Roman"/>
          <w:sz w:val="24"/>
          <w:szCs w:val="24"/>
        </w:rPr>
        <w:t xml:space="preserve"> should be displayed to every user.</w:t>
      </w:r>
    </w:p>
    <w:p w14:paraId="323244C6" w14:textId="77777777" w:rsidR="003B5D69" w:rsidRDefault="003B5D69">
      <w:pPr>
        <w:spacing w:line="252" w:lineRule="auto"/>
        <w:jc w:val="both"/>
        <w:rPr>
          <w:rFonts w:ascii="Times New Roman" w:eastAsia="Times New Roman" w:hAnsi="Times New Roman" w:cs="Times New Roman"/>
          <w:sz w:val="44"/>
        </w:rPr>
      </w:pPr>
    </w:p>
    <w:p w14:paraId="4D852EAE" w14:textId="77777777" w:rsidR="003B5D69" w:rsidRDefault="003B5D69">
      <w:pPr>
        <w:spacing w:line="252" w:lineRule="auto"/>
        <w:jc w:val="both"/>
        <w:rPr>
          <w:rFonts w:ascii="Times New Roman" w:eastAsia="Times New Roman" w:hAnsi="Times New Roman" w:cs="Times New Roman"/>
          <w:sz w:val="44"/>
        </w:rPr>
      </w:pPr>
    </w:p>
    <w:p w14:paraId="095C9F62" w14:textId="77777777" w:rsidR="003B5D69" w:rsidRDefault="003B5D69">
      <w:pPr>
        <w:spacing w:line="252" w:lineRule="auto"/>
        <w:jc w:val="both"/>
        <w:rPr>
          <w:rFonts w:ascii="Times New Roman" w:eastAsia="Times New Roman" w:hAnsi="Times New Roman" w:cs="Times New Roman"/>
          <w:sz w:val="44"/>
        </w:rPr>
      </w:pPr>
    </w:p>
    <w:p w14:paraId="415B21BB" w14:textId="77777777" w:rsidR="003B5D69" w:rsidRDefault="003B5D69">
      <w:pPr>
        <w:spacing w:line="252" w:lineRule="auto"/>
        <w:jc w:val="both"/>
        <w:rPr>
          <w:rFonts w:ascii="Times New Roman" w:eastAsia="Times New Roman" w:hAnsi="Times New Roman" w:cs="Times New Roman"/>
          <w:sz w:val="44"/>
        </w:rPr>
      </w:pPr>
    </w:p>
    <w:p w14:paraId="6029E670" w14:textId="77777777" w:rsidR="003B5D69" w:rsidRDefault="003B5D69">
      <w:pPr>
        <w:spacing w:line="252" w:lineRule="auto"/>
        <w:jc w:val="both"/>
        <w:rPr>
          <w:rFonts w:ascii="Times New Roman" w:eastAsia="Times New Roman" w:hAnsi="Times New Roman" w:cs="Times New Roman"/>
          <w:sz w:val="44"/>
        </w:rPr>
      </w:pPr>
    </w:p>
    <w:p w14:paraId="427A38EB" w14:textId="77777777" w:rsidR="003B5D69" w:rsidRDefault="003B5D69">
      <w:pPr>
        <w:spacing w:line="252" w:lineRule="auto"/>
        <w:jc w:val="both"/>
        <w:rPr>
          <w:rFonts w:ascii="Times New Roman" w:eastAsia="Times New Roman" w:hAnsi="Times New Roman" w:cs="Times New Roman"/>
          <w:sz w:val="44"/>
        </w:rPr>
      </w:pPr>
    </w:p>
    <w:p w14:paraId="65E66E3A" w14:textId="77777777" w:rsidR="003B5D69" w:rsidRDefault="003B5D69">
      <w:pPr>
        <w:spacing w:line="252" w:lineRule="auto"/>
        <w:jc w:val="both"/>
        <w:rPr>
          <w:rFonts w:ascii="Times New Roman" w:eastAsia="Times New Roman" w:hAnsi="Times New Roman" w:cs="Times New Roman"/>
          <w:sz w:val="44"/>
        </w:rPr>
      </w:pPr>
    </w:p>
    <w:p w14:paraId="541FA5A0" w14:textId="77777777" w:rsidR="003B5D69" w:rsidRDefault="003B5D69">
      <w:pPr>
        <w:spacing w:line="252" w:lineRule="auto"/>
        <w:jc w:val="both"/>
        <w:rPr>
          <w:rFonts w:ascii="Times New Roman" w:eastAsia="Times New Roman" w:hAnsi="Times New Roman" w:cs="Times New Roman"/>
          <w:sz w:val="44"/>
        </w:rPr>
      </w:pPr>
    </w:p>
    <w:p w14:paraId="5D21BCF2" w14:textId="77777777" w:rsidR="003B5D69" w:rsidRDefault="003B5D69">
      <w:pPr>
        <w:spacing w:line="252" w:lineRule="auto"/>
        <w:jc w:val="both"/>
        <w:rPr>
          <w:rFonts w:ascii="Times New Roman" w:eastAsia="Times New Roman" w:hAnsi="Times New Roman" w:cs="Times New Roman"/>
          <w:sz w:val="44"/>
        </w:rPr>
      </w:pPr>
    </w:p>
    <w:p w14:paraId="725A773D" w14:textId="77777777" w:rsidR="003B5D69" w:rsidRDefault="003B5D69">
      <w:pPr>
        <w:spacing w:line="252" w:lineRule="auto"/>
        <w:jc w:val="both"/>
        <w:rPr>
          <w:rFonts w:ascii="Times New Roman" w:eastAsia="Times New Roman" w:hAnsi="Times New Roman" w:cs="Times New Roman"/>
          <w:sz w:val="44"/>
        </w:rPr>
      </w:pPr>
    </w:p>
    <w:p w14:paraId="139D4B82" w14:textId="77777777" w:rsidR="003B5D69" w:rsidRDefault="003B5D69">
      <w:pPr>
        <w:spacing w:line="252" w:lineRule="auto"/>
        <w:jc w:val="both"/>
        <w:rPr>
          <w:rFonts w:ascii="Times New Roman" w:eastAsia="Times New Roman" w:hAnsi="Times New Roman" w:cs="Times New Roman"/>
          <w:sz w:val="44"/>
        </w:rPr>
      </w:pPr>
    </w:p>
    <w:p w14:paraId="146686E2" w14:textId="77777777" w:rsidR="003B5D69" w:rsidRDefault="003B5D69">
      <w:pPr>
        <w:spacing w:line="252" w:lineRule="auto"/>
        <w:jc w:val="both"/>
        <w:rPr>
          <w:rFonts w:ascii="Times New Roman" w:eastAsia="Times New Roman" w:hAnsi="Times New Roman" w:cs="Times New Roman"/>
          <w:sz w:val="44"/>
        </w:rPr>
      </w:pPr>
    </w:p>
    <w:p w14:paraId="3C51389C" w14:textId="77777777" w:rsidR="003B5D69" w:rsidRDefault="003B5D69">
      <w:pPr>
        <w:spacing w:line="252" w:lineRule="auto"/>
        <w:jc w:val="both"/>
        <w:rPr>
          <w:rFonts w:ascii="Times New Roman" w:eastAsia="Times New Roman" w:hAnsi="Times New Roman" w:cs="Times New Roman"/>
          <w:sz w:val="44"/>
        </w:rPr>
      </w:pPr>
    </w:p>
    <w:p w14:paraId="12F58E78" w14:textId="77777777" w:rsidR="003B5D69" w:rsidRDefault="003B5D69">
      <w:pPr>
        <w:spacing w:line="252" w:lineRule="auto"/>
        <w:jc w:val="both"/>
        <w:rPr>
          <w:rFonts w:ascii="Times New Roman" w:eastAsia="Times New Roman" w:hAnsi="Times New Roman" w:cs="Times New Roman"/>
          <w:sz w:val="44"/>
        </w:rPr>
      </w:pPr>
    </w:p>
    <w:p w14:paraId="7167443E" w14:textId="77777777" w:rsidR="003B5D69" w:rsidRDefault="003B5D69">
      <w:pPr>
        <w:spacing w:line="252" w:lineRule="auto"/>
        <w:jc w:val="both"/>
        <w:rPr>
          <w:rFonts w:ascii="Times New Roman" w:eastAsia="Times New Roman" w:hAnsi="Times New Roman" w:cs="Times New Roman"/>
          <w:sz w:val="44"/>
        </w:rPr>
      </w:pPr>
    </w:p>
    <w:p w14:paraId="21B1F6A3" w14:textId="77777777" w:rsidR="003B5D69" w:rsidRDefault="003B5D69">
      <w:pPr>
        <w:spacing w:line="252" w:lineRule="auto"/>
        <w:jc w:val="both"/>
        <w:rPr>
          <w:rFonts w:ascii="Times New Roman" w:eastAsia="Times New Roman" w:hAnsi="Times New Roman" w:cs="Times New Roman"/>
          <w:sz w:val="44"/>
        </w:rPr>
      </w:pPr>
    </w:p>
    <w:p w14:paraId="434F8549" w14:textId="77777777" w:rsidR="003B5D69"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References</w:t>
      </w:r>
    </w:p>
    <w:p w14:paraId="5CB91297" w14:textId="77777777" w:rsidR="003B5D69" w:rsidRDefault="003B5D69">
      <w:pPr>
        <w:spacing w:after="0" w:line="240" w:lineRule="auto"/>
        <w:rPr>
          <w:rFonts w:ascii="Times New Roman" w:eastAsia="Times New Roman" w:hAnsi="Times New Roman" w:cs="Times New Roman"/>
          <w:sz w:val="24"/>
        </w:rPr>
      </w:pPr>
    </w:p>
    <w:p w14:paraId="430B193A" w14:textId="77777777" w:rsidR="003B5D69" w:rsidRDefault="003B5D69">
      <w:pPr>
        <w:spacing w:after="0" w:line="240" w:lineRule="auto"/>
        <w:rPr>
          <w:rFonts w:ascii="Times New Roman" w:eastAsia="Times New Roman" w:hAnsi="Times New Roman" w:cs="Times New Roman"/>
          <w:sz w:val="24"/>
        </w:rPr>
      </w:pPr>
    </w:p>
    <w:p w14:paraId="1BD38EE7" w14:textId="77777777" w:rsidR="003B5D69" w:rsidRDefault="003B5D69">
      <w:pPr>
        <w:spacing w:after="0" w:line="240" w:lineRule="auto"/>
        <w:rPr>
          <w:rFonts w:ascii="Times New Roman" w:eastAsia="Times New Roman" w:hAnsi="Times New Roman" w:cs="Times New Roman"/>
          <w:sz w:val="24"/>
        </w:rPr>
      </w:pPr>
    </w:p>
    <w:p w14:paraId="1E1DFCAD" w14:textId="77777777" w:rsidR="003B5D69" w:rsidRDefault="003B5D69">
      <w:pPr>
        <w:spacing w:after="0" w:line="240" w:lineRule="auto"/>
        <w:rPr>
          <w:rFonts w:ascii="Times New Roman" w:eastAsia="Times New Roman" w:hAnsi="Times New Roman" w:cs="Times New Roman"/>
          <w:sz w:val="24"/>
        </w:rPr>
      </w:pPr>
    </w:p>
    <w:p w14:paraId="7F733AA2" w14:textId="77777777" w:rsidR="003B5D69" w:rsidRDefault="00A5387F">
      <w:pPr>
        <w:numPr>
          <w:ilvl w:val="0"/>
          <w:numId w:val="9"/>
        </w:numPr>
        <w:spacing w:after="0" w:line="240" w:lineRule="auto"/>
        <w:rPr>
          <w:rFonts w:ascii="Times New Roman" w:eastAsia="Times New Roman" w:hAnsi="Times New Roman" w:cs="Times New Roman"/>
          <w:sz w:val="24"/>
        </w:rPr>
      </w:pPr>
      <w:hyperlink r:id="rId51">
        <w:r>
          <w:rPr>
            <w:rFonts w:ascii="Times New Roman" w:eastAsia="Times New Roman" w:hAnsi="Times New Roman" w:cs="Times New Roman"/>
            <w:color w:val="0000FF"/>
            <w:sz w:val="24"/>
            <w:u w:val="single"/>
          </w:rPr>
          <w:t>https://www.javatpoint.com/mongodb-tutorial</w:t>
        </w:r>
      </w:hyperlink>
    </w:p>
    <w:p w14:paraId="029D4521" w14:textId="77777777" w:rsidR="003B5D69" w:rsidRDefault="003B5D69">
      <w:pPr>
        <w:spacing w:after="0" w:line="240" w:lineRule="auto"/>
        <w:rPr>
          <w:rFonts w:ascii="Times New Roman" w:eastAsia="Times New Roman" w:hAnsi="Times New Roman" w:cs="Times New Roman"/>
          <w:sz w:val="24"/>
        </w:rPr>
      </w:pPr>
    </w:p>
    <w:p w14:paraId="6671A23B" w14:textId="77777777" w:rsidR="003B5D69" w:rsidRDefault="00A5387F">
      <w:pPr>
        <w:numPr>
          <w:ilvl w:val="0"/>
          <w:numId w:val="9"/>
        </w:numPr>
        <w:spacing w:after="0" w:line="240" w:lineRule="auto"/>
        <w:rPr>
          <w:rFonts w:ascii="Times New Roman" w:eastAsia="Times New Roman" w:hAnsi="Times New Roman" w:cs="Times New Roman"/>
          <w:sz w:val="24"/>
        </w:rPr>
      </w:pPr>
      <w:hyperlink r:id="rId52">
        <w:r>
          <w:rPr>
            <w:rFonts w:ascii="Times New Roman" w:eastAsia="Times New Roman" w:hAnsi="Times New Roman" w:cs="Times New Roman"/>
            <w:color w:val="0000FF"/>
            <w:sz w:val="24"/>
            <w:u w:val="single"/>
          </w:rPr>
          <w:t>https://www.javatpoint.com/reactjs-tutorial</w:t>
        </w:r>
      </w:hyperlink>
    </w:p>
    <w:p w14:paraId="3069A7D3" w14:textId="77777777" w:rsidR="003B5D69" w:rsidRDefault="003B5D69">
      <w:pPr>
        <w:spacing w:after="0" w:line="240" w:lineRule="auto"/>
        <w:rPr>
          <w:rFonts w:ascii="Times New Roman" w:eastAsia="Times New Roman" w:hAnsi="Times New Roman" w:cs="Times New Roman"/>
          <w:sz w:val="24"/>
        </w:rPr>
      </w:pPr>
    </w:p>
    <w:p w14:paraId="605813D4" w14:textId="77777777" w:rsidR="003B5D69" w:rsidRDefault="00A5387F">
      <w:pPr>
        <w:numPr>
          <w:ilvl w:val="0"/>
          <w:numId w:val="9"/>
        </w:numPr>
        <w:spacing w:after="0" w:line="240" w:lineRule="auto"/>
        <w:rPr>
          <w:rFonts w:ascii="Times New Roman" w:eastAsia="Times New Roman" w:hAnsi="Times New Roman" w:cs="Times New Roman"/>
          <w:sz w:val="24"/>
          <w:szCs w:val="24"/>
        </w:rPr>
      </w:pPr>
      <w:hyperlink r:id="rId53">
        <w:r>
          <w:rPr>
            <w:rFonts w:ascii="Times New Roman" w:eastAsia="Times New Roman" w:hAnsi="Times New Roman" w:cs="Times New Roman"/>
            <w:color w:val="0000FF"/>
            <w:sz w:val="24"/>
            <w:u w:val="single"/>
          </w:rPr>
          <w:t>https://www.youtube.com/watch?v=QFaFIcGhPoM</w:t>
        </w:r>
      </w:hyperlink>
    </w:p>
    <w:p w14:paraId="2DFDA57A" w14:textId="77777777" w:rsidR="003B5D69" w:rsidRDefault="003B5D69">
      <w:pPr>
        <w:spacing w:after="0" w:line="240" w:lineRule="auto"/>
        <w:rPr>
          <w:rFonts w:ascii="Times New Roman" w:eastAsia="Times New Roman" w:hAnsi="Times New Roman" w:cs="Times New Roman"/>
          <w:sz w:val="24"/>
          <w:szCs w:val="24"/>
        </w:rPr>
      </w:pPr>
    </w:p>
    <w:p w14:paraId="76C1FDA7" w14:textId="77777777" w:rsidR="003B5D69" w:rsidRDefault="00A5387F">
      <w:pPr>
        <w:numPr>
          <w:ilvl w:val="0"/>
          <w:numId w:val="9"/>
        </w:numPr>
        <w:spacing w:after="0" w:line="240" w:lineRule="auto"/>
        <w:rPr>
          <w:rFonts w:ascii="Times New Roman" w:eastAsia="Times New Roman" w:hAnsi="Times New Roman" w:cs="Times New Roman"/>
          <w:sz w:val="24"/>
          <w:szCs w:val="24"/>
        </w:rPr>
      </w:pPr>
      <w:hyperlink r:id="rId54" w:history="1">
        <w:r>
          <w:rPr>
            <w:rStyle w:val="Hyperlink"/>
            <w:rFonts w:ascii="Times New Roman" w:eastAsia="SimSun" w:hAnsi="Times New Roman" w:cs="Times New Roman"/>
            <w:sz w:val="24"/>
            <w:szCs w:val="24"/>
          </w:rPr>
          <w:t>https://www.w3schools.com/react/</w:t>
        </w:r>
      </w:hyperlink>
    </w:p>
    <w:p w14:paraId="0B2CE2B0" w14:textId="77777777" w:rsidR="003B5D69" w:rsidRDefault="003B5D69">
      <w:pPr>
        <w:spacing w:after="0" w:line="240" w:lineRule="auto"/>
        <w:rPr>
          <w:rFonts w:ascii="SimSun" w:eastAsia="SimSun" w:hAnsi="SimSun" w:cs="SimSun"/>
          <w:sz w:val="24"/>
          <w:szCs w:val="24"/>
        </w:rPr>
      </w:pPr>
    </w:p>
    <w:p w14:paraId="54012685" w14:textId="77777777" w:rsidR="003B5D69" w:rsidRDefault="00A5387F">
      <w:pPr>
        <w:numPr>
          <w:ilvl w:val="0"/>
          <w:numId w:val="9"/>
        </w:numPr>
        <w:spacing w:after="0" w:line="240" w:lineRule="auto"/>
        <w:rPr>
          <w:rFonts w:ascii="Times New Roman" w:eastAsia="SimSun" w:hAnsi="Times New Roman" w:cs="Times New Roman"/>
          <w:sz w:val="24"/>
          <w:szCs w:val="24"/>
        </w:rPr>
      </w:pPr>
      <w:hyperlink r:id="rId55" w:history="1">
        <w:r>
          <w:rPr>
            <w:rStyle w:val="Hyperlink"/>
            <w:rFonts w:ascii="Times New Roman" w:eastAsia="SimSun" w:hAnsi="Times New Roman" w:cs="Times New Roman"/>
            <w:sz w:val="24"/>
            <w:szCs w:val="24"/>
          </w:rPr>
          <w:t>https://medium.com/@rajaraodv/securing-react-redux-apps-with-jwt-tokens-fcfe81356ea0</w:t>
        </w:r>
      </w:hyperlink>
    </w:p>
    <w:p w14:paraId="4B2F9914" w14:textId="77777777" w:rsidR="003B5D69" w:rsidRDefault="003B5D69">
      <w:pPr>
        <w:spacing w:after="0" w:line="240" w:lineRule="auto"/>
        <w:rPr>
          <w:rFonts w:ascii="Times New Roman" w:eastAsia="SimSun" w:hAnsi="Times New Roman" w:cs="Times New Roman"/>
          <w:sz w:val="24"/>
          <w:szCs w:val="24"/>
        </w:rPr>
      </w:pPr>
    </w:p>
    <w:p w14:paraId="7C106928" w14:textId="77777777" w:rsidR="003B5D69" w:rsidRDefault="00A5387F">
      <w:p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t>[6]</w:t>
      </w:r>
      <w:hyperlink r:id="rId56" w:history="1">
        <w:r>
          <w:rPr>
            <w:rStyle w:val="Hyperlink"/>
            <w:rFonts w:ascii="Times New Roman" w:eastAsia="SimSun" w:hAnsi="Times New Roman" w:cs="Times New Roman"/>
            <w:sz w:val="24"/>
            <w:szCs w:val="24"/>
          </w:rPr>
          <w:t>https://medium.com/the-ideal-system/graphql-and-mongodb-a-quick-example-34643e637e49</w:t>
        </w:r>
      </w:hyperlink>
    </w:p>
    <w:p w14:paraId="1C9F1C05" w14:textId="77777777" w:rsidR="003B5D69" w:rsidRDefault="003B5D69">
      <w:pPr>
        <w:spacing w:line="252" w:lineRule="auto"/>
        <w:jc w:val="both"/>
        <w:rPr>
          <w:rFonts w:ascii="Times New Roman" w:eastAsia="Times New Roman" w:hAnsi="Times New Roman" w:cs="Times New Roman"/>
          <w:sz w:val="44"/>
        </w:rPr>
      </w:pPr>
    </w:p>
    <w:p w14:paraId="1F02A24B" w14:textId="77777777" w:rsidR="003B5D69" w:rsidRDefault="003B5D69">
      <w:pPr>
        <w:tabs>
          <w:tab w:val="left" w:pos="142"/>
        </w:tabs>
        <w:spacing w:line="252" w:lineRule="auto"/>
        <w:jc w:val="both"/>
        <w:rPr>
          <w:rFonts w:ascii="Times New Roman" w:eastAsia="Times New Roman" w:hAnsi="Times New Roman" w:cs="Times New Roman"/>
          <w:sz w:val="44"/>
        </w:rPr>
      </w:pPr>
    </w:p>
    <w:p w14:paraId="4318CCBF" w14:textId="77777777" w:rsidR="003B5D69" w:rsidRDefault="00A5387F">
      <w:pPr>
        <w:tabs>
          <w:tab w:val="left" w:pos="142"/>
        </w:tabs>
        <w:spacing w:line="252" w:lineRule="auto"/>
        <w:jc w:val="both"/>
        <w:rPr>
          <w:rFonts w:ascii="Times New Roman" w:eastAsia="Times New Roman" w:hAnsi="Times New Roman" w:cs="Times New Roman"/>
          <w:sz w:val="44"/>
        </w:rPr>
      </w:pPr>
      <w:r>
        <w:rPr>
          <w:rFonts w:ascii="Times New Roman" w:eastAsia="Times New Roman" w:hAnsi="Times New Roman" w:cs="Times New Roman"/>
          <w:sz w:val="44"/>
        </w:rPr>
        <w:tab/>
      </w:r>
    </w:p>
    <w:p w14:paraId="29738964" w14:textId="77777777" w:rsidR="003B5D69" w:rsidRDefault="003B5D69">
      <w:pPr>
        <w:tabs>
          <w:tab w:val="left" w:pos="142"/>
        </w:tabs>
        <w:spacing w:line="252" w:lineRule="auto"/>
        <w:jc w:val="both"/>
        <w:rPr>
          <w:rFonts w:ascii="Times New Roman" w:eastAsia="Times New Roman" w:hAnsi="Times New Roman" w:cs="Times New Roman"/>
          <w:sz w:val="32"/>
        </w:rPr>
      </w:pPr>
    </w:p>
    <w:p w14:paraId="506A782D" w14:textId="77777777" w:rsidR="003B5D69" w:rsidRDefault="003B5D69">
      <w:pPr>
        <w:tabs>
          <w:tab w:val="left" w:pos="142"/>
        </w:tabs>
        <w:spacing w:line="252" w:lineRule="auto"/>
        <w:jc w:val="both"/>
        <w:rPr>
          <w:rFonts w:ascii="Times New Roman" w:eastAsia="Times New Roman" w:hAnsi="Times New Roman" w:cs="Times New Roman"/>
          <w:sz w:val="32"/>
        </w:rPr>
      </w:pPr>
    </w:p>
    <w:p w14:paraId="1F912EB1" w14:textId="77777777" w:rsidR="003B5D69" w:rsidRDefault="003B5D69">
      <w:pPr>
        <w:tabs>
          <w:tab w:val="left" w:pos="142"/>
        </w:tabs>
        <w:spacing w:line="252" w:lineRule="auto"/>
        <w:jc w:val="both"/>
        <w:rPr>
          <w:rFonts w:ascii="Times New Roman" w:eastAsia="Times New Roman" w:hAnsi="Times New Roman" w:cs="Times New Roman"/>
          <w:sz w:val="32"/>
        </w:rPr>
      </w:pPr>
    </w:p>
    <w:p w14:paraId="1FB8F5B3" w14:textId="77777777" w:rsidR="003B5D69" w:rsidRDefault="003B5D69">
      <w:pPr>
        <w:tabs>
          <w:tab w:val="left" w:pos="142"/>
        </w:tabs>
        <w:spacing w:line="252" w:lineRule="auto"/>
        <w:jc w:val="both"/>
        <w:rPr>
          <w:rFonts w:ascii="Times New Roman" w:eastAsia="Times New Roman" w:hAnsi="Times New Roman" w:cs="Times New Roman"/>
          <w:sz w:val="32"/>
        </w:rPr>
      </w:pPr>
    </w:p>
    <w:p w14:paraId="15B68CC0" w14:textId="77777777" w:rsidR="003B5D69" w:rsidRDefault="003B5D69">
      <w:pPr>
        <w:tabs>
          <w:tab w:val="left" w:pos="142"/>
        </w:tabs>
        <w:spacing w:line="252" w:lineRule="auto"/>
        <w:jc w:val="both"/>
        <w:rPr>
          <w:rFonts w:ascii="Times New Roman" w:eastAsia="Times New Roman" w:hAnsi="Times New Roman" w:cs="Times New Roman"/>
          <w:sz w:val="32"/>
        </w:rPr>
      </w:pPr>
    </w:p>
    <w:p w14:paraId="1742687C" w14:textId="77777777" w:rsidR="003B5D69" w:rsidRDefault="003B5D69">
      <w:pPr>
        <w:tabs>
          <w:tab w:val="left" w:pos="142"/>
        </w:tabs>
        <w:spacing w:line="252" w:lineRule="auto"/>
        <w:jc w:val="both"/>
        <w:rPr>
          <w:rFonts w:ascii="Times New Roman" w:eastAsia="Times New Roman" w:hAnsi="Times New Roman" w:cs="Times New Roman"/>
          <w:sz w:val="32"/>
        </w:rPr>
      </w:pPr>
    </w:p>
    <w:p w14:paraId="69AF2281" w14:textId="77777777" w:rsidR="003B5D69" w:rsidRDefault="003B5D69">
      <w:pPr>
        <w:tabs>
          <w:tab w:val="left" w:pos="142"/>
        </w:tabs>
        <w:spacing w:line="252" w:lineRule="auto"/>
        <w:jc w:val="both"/>
        <w:rPr>
          <w:rFonts w:ascii="Times New Roman" w:eastAsia="Times New Roman" w:hAnsi="Times New Roman" w:cs="Times New Roman"/>
          <w:sz w:val="32"/>
        </w:rPr>
      </w:pPr>
    </w:p>
    <w:p w14:paraId="7ECB974F" w14:textId="77777777" w:rsidR="003B5D69" w:rsidRDefault="003B5D69">
      <w:pPr>
        <w:tabs>
          <w:tab w:val="left" w:pos="142"/>
        </w:tabs>
        <w:spacing w:line="252" w:lineRule="auto"/>
        <w:jc w:val="both"/>
        <w:rPr>
          <w:rFonts w:ascii="Times New Roman" w:eastAsia="Times New Roman" w:hAnsi="Times New Roman" w:cs="Times New Roman"/>
          <w:sz w:val="32"/>
        </w:rPr>
      </w:pPr>
    </w:p>
    <w:p w14:paraId="6378B9D8" w14:textId="77777777" w:rsidR="003B5D69" w:rsidRDefault="00A5387F">
      <w:pPr>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97E6EF5" w14:textId="77777777" w:rsidR="003B5D69" w:rsidRDefault="003B5D69">
      <w:pPr>
        <w:spacing w:line="252" w:lineRule="auto"/>
        <w:jc w:val="both"/>
        <w:rPr>
          <w:rFonts w:ascii="Times New Roman" w:eastAsia="Times New Roman" w:hAnsi="Times New Roman" w:cs="Times New Roman"/>
          <w:sz w:val="32"/>
        </w:rPr>
      </w:pPr>
    </w:p>
    <w:p w14:paraId="72737E86" w14:textId="77777777" w:rsidR="003B5D69" w:rsidRDefault="003B5D69">
      <w:pPr>
        <w:spacing w:line="252" w:lineRule="auto"/>
        <w:ind w:left="1440" w:firstLine="720"/>
        <w:jc w:val="both"/>
        <w:rPr>
          <w:rFonts w:ascii="Times New Roman" w:eastAsia="Times New Roman" w:hAnsi="Times New Roman" w:cs="Times New Roman"/>
          <w:b/>
          <w:sz w:val="28"/>
        </w:rPr>
      </w:pPr>
    </w:p>
    <w:p w14:paraId="53C9CC7F" w14:textId="77777777" w:rsidR="003B5D69" w:rsidRDefault="003B5D69">
      <w:pPr>
        <w:spacing w:line="252" w:lineRule="auto"/>
        <w:ind w:left="1440" w:firstLine="720"/>
        <w:jc w:val="both"/>
        <w:rPr>
          <w:rFonts w:ascii="Times New Roman" w:eastAsia="Times New Roman" w:hAnsi="Times New Roman" w:cs="Times New Roman"/>
          <w:b/>
          <w:sz w:val="28"/>
        </w:rPr>
      </w:pPr>
    </w:p>
    <w:p w14:paraId="7FB6FAAD" w14:textId="77777777" w:rsidR="003B5D69" w:rsidRDefault="003B5D69">
      <w:pPr>
        <w:spacing w:line="252" w:lineRule="auto"/>
        <w:jc w:val="both"/>
        <w:rPr>
          <w:rFonts w:ascii="Times New Roman" w:eastAsia="Times New Roman" w:hAnsi="Times New Roman" w:cs="Times New Roman"/>
          <w:b/>
          <w:sz w:val="28"/>
        </w:rPr>
      </w:pPr>
    </w:p>
    <w:p w14:paraId="29BBB72F" w14:textId="77777777" w:rsidR="003B5D69" w:rsidRDefault="00A5387F" w:rsidP="00563B75">
      <w:pPr>
        <w:spacing w:line="252" w:lineRule="auto"/>
        <w:ind w:left="2160" w:firstLine="72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Appendix A </w:t>
      </w:r>
      <w:r w:rsidR="00563B75">
        <w:rPr>
          <w:rFonts w:ascii="Times New Roman" w:eastAsia="Times New Roman" w:hAnsi="Times New Roman" w:cs="Times New Roman"/>
          <w:b/>
          <w:sz w:val="28"/>
        </w:rPr>
        <w:t>–</w:t>
      </w:r>
      <w:r>
        <w:rPr>
          <w:rFonts w:ascii="Times New Roman" w:eastAsia="Times New Roman" w:hAnsi="Times New Roman" w:cs="Times New Roman"/>
          <w:b/>
          <w:sz w:val="28"/>
        </w:rPr>
        <w:t xml:space="preserve"> Abbreviations</w:t>
      </w:r>
    </w:p>
    <w:p w14:paraId="216F5520" w14:textId="77777777" w:rsidR="00563B75" w:rsidRPr="00563B75" w:rsidRDefault="00563B75" w:rsidP="00563B75">
      <w:pPr>
        <w:spacing w:line="252" w:lineRule="auto"/>
        <w:ind w:left="2160" w:firstLine="720"/>
        <w:jc w:val="both"/>
        <w:rPr>
          <w:rFonts w:ascii="Times New Roman" w:eastAsia="Times New Roman" w:hAnsi="Times New Roman" w:cs="Times New Roman"/>
          <w:b/>
          <w:sz w:val="28"/>
        </w:rPr>
      </w:pPr>
    </w:p>
    <w:p w14:paraId="4721784D" w14:textId="77777777" w:rsidR="003B5D69" w:rsidRDefault="00A5387F">
      <w:pPr>
        <w:numPr>
          <w:ilvl w:val="0"/>
          <w:numId w:val="10"/>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bCs/>
          <w:sz w:val="24"/>
        </w:rPr>
        <w:t>HTML</w:t>
      </w: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HyperText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Markup</w:t>
      </w:r>
      <w:proofErr w:type="spellEnd"/>
      <w:r>
        <w:rPr>
          <w:rFonts w:ascii="Times New Roman" w:eastAsia="Times New Roman" w:hAnsi="Times New Roman" w:cs="Times New Roman"/>
          <w:sz w:val="24"/>
        </w:rPr>
        <w:t xml:space="preserve"> Language</w:t>
      </w:r>
    </w:p>
    <w:p w14:paraId="6A110D58" w14:textId="77777777" w:rsidR="003B5D69" w:rsidRDefault="00A5387F">
      <w:pPr>
        <w:numPr>
          <w:ilvl w:val="0"/>
          <w:numId w:val="10"/>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bCs/>
          <w:sz w:val="24"/>
        </w:rPr>
        <w:t xml:space="preserve">CSS      - </w:t>
      </w:r>
      <w:r>
        <w:rPr>
          <w:rFonts w:ascii="Times New Roman" w:eastAsia="Times New Roman" w:hAnsi="Times New Roman" w:cs="Times New Roman"/>
          <w:sz w:val="24"/>
        </w:rPr>
        <w:t>Cascading Style Sheets</w:t>
      </w:r>
    </w:p>
    <w:p w14:paraId="2B39CDF9" w14:textId="77777777" w:rsidR="003B5D69" w:rsidRDefault="00A5387F">
      <w:pPr>
        <w:numPr>
          <w:ilvl w:val="0"/>
          <w:numId w:val="10"/>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bCs/>
          <w:sz w:val="24"/>
        </w:rPr>
        <w:t>MERN -</w:t>
      </w:r>
      <w:r>
        <w:rPr>
          <w:rFonts w:ascii="Times New Roman" w:eastAsia="Times New Roman" w:hAnsi="Times New Roman" w:cs="Times New Roman"/>
          <w:sz w:val="24"/>
        </w:rPr>
        <w:t xml:space="preserve">MongoDB </w:t>
      </w:r>
      <w:proofErr w:type="spellStart"/>
      <w:r>
        <w:rPr>
          <w:rFonts w:ascii="Times New Roman" w:eastAsia="Times New Roman" w:hAnsi="Times New Roman" w:cs="Times New Roman"/>
          <w:sz w:val="24"/>
        </w:rPr>
        <w:t>ExpressJS</w:t>
      </w:r>
      <w:proofErr w:type="spellEnd"/>
      <w:r>
        <w:rPr>
          <w:rFonts w:ascii="Times New Roman" w:eastAsia="Times New Roman" w:hAnsi="Times New Roman" w:cs="Times New Roman"/>
          <w:sz w:val="24"/>
        </w:rPr>
        <w:t xml:space="preserve"> ReactJS NodeJS</w:t>
      </w:r>
    </w:p>
    <w:p w14:paraId="639F9D9A" w14:textId="77777777" w:rsidR="003B5D69" w:rsidRDefault="00A5387F">
      <w:pPr>
        <w:numPr>
          <w:ilvl w:val="0"/>
          <w:numId w:val="10"/>
        </w:numPr>
        <w:tabs>
          <w:tab w:val="left" w:pos="142"/>
        </w:tabs>
        <w:spacing w:line="252"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bCs/>
          <w:sz w:val="24"/>
        </w:rPr>
        <w:t>JWT</w:t>
      </w:r>
      <w:r>
        <w:rPr>
          <w:rFonts w:ascii="Times New Roman" w:eastAsia="Times New Roman" w:hAnsi="Times New Roman" w:cs="Times New Roman"/>
          <w:sz w:val="24"/>
        </w:rPr>
        <w:t xml:space="preserve">     -JSON Web Token</w:t>
      </w:r>
    </w:p>
    <w:p w14:paraId="7D6DF61B" w14:textId="77777777" w:rsidR="003B5D69" w:rsidRDefault="003B5D69">
      <w:pPr>
        <w:spacing w:line="252" w:lineRule="auto"/>
        <w:ind w:left="720"/>
        <w:jc w:val="both"/>
        <w:rPr>
          <w:rFonts w:ascii="Times New Roman" w:eastAsia="Times New Roman" w:hAnsi="Times New Roman" w:cs="Times New Roman"/>
          <w:sz w:val="24"/>
        </w:rPr>
      </w:pPr>
    </w:p>
    <w:p w14:paraId="7E876FDA" w14:textId="77777777" w:rsidR="003B5D69" w:rsidRDefault="003B5D69">
      <w:pPr>
        <w:tabs>
          <w:tab w:val="left" w:pos="142"/>
        </w:tabs>
        <w:spacing w:line="252" w:lineRule="auto"/>
        <w:jc w:val="both"/>
        <w:rPr>
          <w:rFonts w:ascii="Times New Roman" w:eastAsia="Times New Roman" w:hAnsi="Times New Roman" w:cs="Times New Roman"/>
          <w:sz w:val="32"/>
        </w:rPr>
      </w:pPr>
    </w:p>
    <w:p w14:paraId="2CDAFCC0" w14:textId="77777777" w:rsidR="003B5D69" w:rsidRDefault="003B5D69">
      <w:pPr>
        <w:tabs>
          <w:tab w:val="left" w:pos="142"/>
        </w:tabs>
        <w:spacing w:line="252" w:lineRule="auto"/>
        <w:jc w:val="both"/>
        <w:rPr>
          <w:rFonts w:ascii="Times New Roman" w:eastAsia="Times New Roman" w:hAnsi="Times New Roman" w:cs="Times New Roman"/>
          <w:sz w:val="32"/>
        </w:rPr>
      </w:pPr>
    </w:p>
    <w:p w14:paraId="681F23A5" w14:textId="77777777" w:rsidR="003B5D69" w:rsidRDefault="003B5D69">
      <w:pPr>
        <w:tabs>
          <w:tab w:val="left" w:pos="142"/>
        </w:tabs>
        <w:spacing w:line="252" w:lineRule="auto"/>
        <w:jc w:val="both"/>
        <w:rPr>
          <w:rFonts w:ascii="Times New Roman" w:eastAsia="Times New Roman" w:hAnsi="Times New Roman" w:cs="Times New Roman"/>
          <w:sz w:val="32"/>
        </w:rPr>
      </w:pPr>
    </w:p>
    <w:p w14:paraId="0DA75F3D" w14:textId="77777777" w:rsidR="003B5D69" w:rsidRDefault="003B5D69">
      <w:pPr>
        <w:tabs>
          <w:tab w:val="left" w:pos="142"/>
        </w:tabs>
        <w:spacing w:line="252" w:lineRule="auto"/>
        <w:jc w:val="both"/>
        <w:rPr>
          <w:rFonts w:ascii="Times New Roman" w:eastAsia="Times New Roman" w:hAnsi="Times New Roman" w:cs="Times New Roman"/>
          <w:sz w:val="32"/>
        </w:rPr>
      </w:pPr>
    </w:p>
    <w:p w14:paraId="68FD6905" w14:textId="77777777" w:rsidR="003B5D69" w:rsidRDefault="003B5D69">
      <w:pPr>
        <w:tabs>
          <w:tab w:val="left" w:pos="142"/>
        </w:tabs>
        <w:spacing w:line="252" w:lineRule="auto"/>
        <w:jc w:val="both"/>
        <w:rPr>
          <w:rFonts w:ascii="Times New Roman" w:eastAsia="Times New Roman" w:hAnsi="Times New Roman" w:cs="Times New Roman"/>
          <w:sz w:val="32"/>
        </w:rPr>
      </w:pPr>
    </w:p>
    <w:p w14:paraId="5CB2D80E" w14:textId="77777777" w:rsidR="003B5D69" w:rsidRDefault="003B5D69">
      <w:pPr>
        <w:tabs>
          <w:tab w:val="left" w:pos="142"/>
        </w:tabs>
        <w:spacing w:line="252" w:lineRule="auto"/>
        <w:jc w:val="both"/>
        <w:rPr>
          <w:rFonts w:ascii="Times New Roman" w:eastAsia="Times New Roman" w:hAnsi="Times New Roman" w:cs="Times New Roman"/>
          <w:sz w:val="32"/>
        </w:rPr>
      </w:pPr>
    </w:p>
    <w:p w14:paraId="541778DC" w14:textId="77777777" w:rsidR="003B5D69" w:rsidRDefault="003B5D69">
      <w:pPr>
        <w:tabs>
          <w:tab w:val="left" w:pos="142"/>
        </w:tabs>
        <w:spacing w:line="252" w:lineRule="auto"/>
        <w:jc w:val="both"/>
        <w:rPr>
          <w:rFonts w:ascii="Times New Roman" w:eastAsia="Times New Roman" w:hAnsi="Times New Roman" w:cs="Times New Roman"/>
          <w:sz w:val="32"/>
        </w:rPr>
      </w:pPr>
    </w:p>
    <w:p w14:paraId="23847FB8" w14:textId="77777777" w:rsidR="003B5D69" w:rsidRDefault="003B5D69">
      <w:pPr>
        <w:tabs>
          <w:tab w:val="left" w:pos="142"/>
        </w:tabs>
        <w:spacing w:line="252" w:lineRule="auto"/>
        <w:jc w:val="both"/>
        <w:rPr>
          <w:rFonts w:ascii="Times New Roman" w:eastAsia="Times New Roman" w:hAnsi="Times New Roman" w:cs="Times New Roman"/>
          <w:sz w:val="32"/>
        </w:rPr>
      </w:pPr>
    </w:p>
    <w:p w14:paraId="2D24699F" w14:textId="77777777" w:rsidR="003B5D69" w:rsidRDefault="003B5D69">
      <w:pPr>
        <w:tabs>
          <w:tab w:val="left" w:pos="142"/>
        </w:tabs>
        <w:spacing w:line="252" w:lineRule="auto"/>
        <w:jc w:val="both"/>
        <w:rPr>
          <w:rFonts w:ascii="Times New Roman" w:eastAsia="Times New Roman" w:hAnsi="Times New Roman" w:cs="Times New Roman"/>
          <w:sz w:val="32"/>
        </w:rPr>
      </w:pPr>
    </w:p>
    <w:p w14:paraId="68F4BFF1"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14:paraId="10746FD3" w14:textId="77777777" w:rsidR="003B5D69" w:rsidRDefault="003B5D69">
      <w:pPr>
        <w:tabs>
          <w:tab w:val="left" w:pos="142"/>
        </w:tabs>
        <w:spacing w:line="252" w:lineRule="auto"/>
        <w:jc w:val="both"/>
        <w:rPr>
          <w:rFonts w:ascii="Times New Roman" w:eastAsia="Times New Roman" w:hAnsi="Times New Roman" w:cs="Times New Roman"/>
          <w:sz w:val="32"/>
        </w:rPr>
      </w:pPr>
    </w:p>
    <w:p w14:paraId="5DF29B03" w14:textId="77777777" w:rsidR="003B5D69" w:rsidRDefault="003B5D69">
      <w:pPr>
        <w:tabs>
          <w:tab w:val="left" w:pos="142"/>
        </w:tabs>
        <w:spacing w:line="252" w:lineRule="auto"/>
        <w:jc w:val="both"/>
        <w:rPr>
          <w:rFonts w:ascii="Times New Roman" w:eastAsia="Times New Roman" w:hAnsi="Times New Roman" w:cs="Times New Roman"/>
          <w:sz w:val="32"/>
        </w:rPr>
      </w:pPr>
    </w:p>
    <w:p w14:paraId="3F31A61F" w14:textId="77777777" w:rsidR="003B5D69" w:rsidRDefault="003B5D69">
      <w:pPr>
        <w:tabs>
          <w:tab w:val="left" w:pos="142"/>
        </w:tabs>
        <w:spacing w:line="252" w:lineRule="auto"/>
        <w:jc w:val="both"/>
        <w:rPr>
          <w:rFonts w:ascii="Times New Roman" w:eastAsia="Times New Roman" w:hAnsi="Times New Roman" w:cs="Times New Roman"/>
          <w:sz w:val="32"/>
        </w:rPr>
      </w:pPr>
    </w:p>
    <w:p w14:paraId="6EBEB98B"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14:paraId="25E0F1E0" w14:textId="77777777" w:rsidR="003B5D69" w:rsidRDefault="003B5D69">
      <w:pPr>
        <w:tabs>
          <w:tab w:val="left" w:pos="142"/>
        </w:tabs>
        <w:spacing w:line="252" w:lineRule="auto"/>
        <w:jc w:val="both"/>
        <w:rPr>
          <w:rFonts w:ascii="Times New Roman" w:eastAsia="Times New Roman" w:hAnsi="Times New Roman" w:cs="Times New Roman"/>
          <w:sz w:val="32"/>
        </w:rPr>
      </w:pPr>
    </w:p>
    <w:p w14:paraId="41ABD2E6"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77C6A80E" w14:textId="77777777" w:rsidR="003B5D69"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14:paraId="1B2A0D82"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375507C6" w14:textId="77777777" w:rsidR="003B5D69" w:rsidRDefault="003B5D69">
      <w:pPr>
        <w:tabs>
          <w:tab w:val="left" w:pos="142"/>
        </w:tabs>
        <w:spacing w:line="252" w:lineRule="auto"/>
        <w:jc w:val="both"/>
        <w:rPr>
          <w:rFonts w:ascii="Times New Roman" w:eastAsia="Times New Roman" w:hAnsi="Times New Roman" w:cs="Times New Roman"/>
          <w:b/>
          <w:sz w:val="28"/>
        </w:rPr>
      </w:pPr>
    </w:p>
    <w:p w14:paraId="5417FEB6" w14:textId="77777777" w:rsidR="00563B75" w:rsidRDefault="00A5387F">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14:paraId="37936668" w14:textId="77777777" w:rsidR="003B5D69" w:rsidRDefault="00563B75">
      <w:pPr>
        <w:tabs>
          <w:tab w:val="left" w:pos="142"/>
        </w:tabs>
        <w:spacing w:line="252"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sidR="00D42229">
        <w:rPr>
          <w:rFonts w:ascii="Times New Roman" w:eastAsia="Times New Roman" w:hAnsi="Times New Roman" w:cs="Times New Roman"/>
          <w:b/>
          <w:sz w:val="28"/>
        </w:rPr>
        <w:t xml:space="preserve">  </w:t>
      </w:r>
      <w:r w:rsidR="00A5387F">
        <w:rPr>
          <w:rFonts w:ascii="Times New Roman" w:eastAsia="Times New Roman" w:hAnsi="Times New Roman" w:cs="Times New Roman"/>
          <w:b/>
          <w:sz w:val="28"/>
        </w:rPr>
        <w:t>Appendix B – Software Installation</w:t>
      </w:r>
    </w:p>
    <w:p w14:paraId="2CCC78E7" w14:textId="77777777" w:rsidR="003B5D69" w:rsidRDefault="003B5D69">
      <w:pPr>
        <w:tabs>
          <w:tab w:val="left" w:pos="142"/>
        </w:tabs>
        <w:spacing w:line="252" w:lineRule="auto"/>
        <w:jc w:val="both"/>
        <w:rPr>
          <w:rFonts w:ascii="Times New Roman" w:eastAsia="Times New Roman" w:hAnsi="Times New Roman" w:cs="Times New Roman"/>
          <w:sz w:val="32"/>
        </w:rPr>
      </w:pPr>
    </w:p>
    <w:p w14:paraId="3B46F695" w14:textId="77777777" w:rsidR="003B5D69" w:rsidRDefault="00A5387F">
      <w:pPr>
        <w:spacing w:before="150" w:after="150" w:line="63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Visual Studio Code – How to download and install VSC</w:t>
      </w:r>
    </w:p>
    <w:p w14:paraId="2C6E829A" w14:textId="77777777" w:rsidR="003B5D69" w:rsidRDefault="003B5D69">
      <w:pPr>
        <w:spacing w:after="150" w:line="240" w:lineRule="auto"/>
        <w:jc w:val="both"/>
        <w:rPr>
          <w:rFonts w:ascii="Times New Roman" w:eastAsia="Times New Roman" w:hAnsi="Times New Roman" w:cs="Times New Roman"/>
          <w:color w:val="000000"/>
          <w:sz w:val="24"/>
        </w:rPr>
      </w:pPr>
    </w:p>
    <w:p w14:paraId="26952AEF" w14:textId="77777777" w:rsidR="003B5D69" w:rsidRDefault="00A5387F">
      <w:pPr>
        <w:spacing w:after="150" w:line="240" w:lineRule="auto"/>
        <w:jc w:val="both"/>
        <w:rPr>
          <w:rFonts w:ascii="Times New Roman" w:eastAsia="Times New Roman" w:hAnsi="Times New Roman" w:cs="Times New Roman"/>
          <w:color w:val="000000"/>
          <w:sz w:val="24"/>
        </w:rPr>
      </w:pPr>
      <w:r>
        <w:object w:dxaOrig="7185" w:dyaOrig="4636" w14:anchorId="39BB1794">
          <v:shape id="_x0000_i1038" type="#_x0000_t75" style="width:359.25pt;height:231.75pt" o:ole="">
            <v:imagedata r:id="rId57" o:title=""/>
          </v:shape>
          <o:OLEObject Type="Embed" ProgID="StaticMetafile" ShapeID="_x0000_i1038" DrawAspect="Content" ObjectID="_1634733354" r:id="rId58"/>
        </w:object>
      </w:r>
    </w:p>
    <w:p w14:paraId="439CD643" w14:textId="77777777" w:rsidR="003B5D69" w:rsidRDefault="00A5387F">
      <w:pPr>
        <w:spacing w:before="150" w:after="150" w:line="60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Downloading Visual Studio Code:</w:t>
      </w:r>
    </w:p>
    <w:p w14:paraId="72D48E18"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Downloading both the versions of Visual Studio Code is </w:t>
      </w:r>
      <w:proofErr w:type="gramStart"/>
      <w:r>
        <w:rPr>
          <w:rFonts w:ascii="Times New Roman" w:eastAsia="Times New Roman" w:hAnsi="Times New Roman" w:cs="Times New Roman"/>
          <w:color w:val="000000"/>
          <w:sz w:val="24"/>
        </w:rPr>
        <w:t>pretty simple</w:t>
      </w:r>
      <w:proofErr w:type="gramEnd"/>
      <w:r>
        <w:rPr>
          <w:rFonts w:ascii="Times New Roman" w:eastAsia="Times New Roman" w:hAnsi="Times New Roman" w:cs="Times New Roman"/>
          <w:color w:val="000000"/>
          <w:sz w:val="24"/>
        </w:rPr>
        <w:t>. You just need to </w:t>
      </w:r>
      <w:hyperlink r:id="rId59">
        <w:r>
          <w:rPr>
            <w:rFonts w:ascii="Times New Roman" w:eastAsia="Times New Roman" w:hAnsi="Times New Roman" w:cs="Times New Roman"/>
            <w:color w:val="215AC3"/>
            <w:sz w:val="24"/>
            <w:u w:val="single"/>
          </w:rPr>
          <w:t>head to this webpage</w:t>
        </w:r>
      </w:hyperlink>
      <w:r>
        <w:rPr>
          <w:rFonts w:ascii="Times New Roman" w:eastAsia="Times New Roman" w:hAnsi="Times New Roman" w:cs="Times New Roman"/>
          <w:color w:val="000000"/>
          <w:sz w:val="24"/>
        </w:rPr>
        <w:t> dedicated to downloads of Visual Studio Code and choose the package that matches your needs and requirements.</w:t>
      </w:r>
    </w:p>
    <w:p w14:paraId="5F5C330A"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 we can see in the screenshot above, it supports Windows 7, Windows 8, Windows 8.1 and Windows 10 for Windows platform. We can download a</w:t>
      </w:r>
      <w:r>
        <w:rPr>
          <w:rFonts w:ascii="Times New Roman" w:eastAsia="Times New Roman" w:hAnsi="Times New Roman" w:cs="Times New Roman"/>
          <w:b/>
          <w:color w:val="000000"/>
          <w:sz w:val="24"/>
        </w:rPr>
        <w:t> .deb</w:t>
      </w:r>
      <w:r>
        <w:rPr>
          <w:rFonts w:ascii="Times New Roman" w:eastAsia="Times New Roman" w:hAnsi="Times New Roman" w:cs="Times New Roman"/>
          <w:color w:val="000000"/>
          <w:sz w:val="24"/>
        </w:rPr>
        <w:t> file for Debian and Ubuntu and </w:t>
      </w:r>
      <w:r>
        <w:rPr>
          <w:rFonts w:ascii="Times New Roman" w:eastAsia="Times New Roman" w:hAnsi="Times New Roman" w:cs="Times New Roman"/>
          <w:b/>
          <w:color w:val="000000"/>
          <w:sz w:val="24"/>
        </w:rPr>
        <w:t>.rpm</w:t>
      </w:r>
      <w:r>
        <w:rPr>
          <w:rFonts w:ascii="Times New Roman" w:eastAsia="Times New Roman" w:hAnsi="Times New Roman" w:cs="Times New Roman"/>
          <w:color w:val="000000"/>
          <w:sz w:val="24"/>
        </w:rPr>
        <w:t> file for Red Hat, Fedora and SUSE. We can also get an x32 version or 32-bit version of the software for the operating systems just mentioned and obviously the </w:t>
      </w:r>
      <w:r>
        <w:rPr>
          <w:rFonts w:ascii="Times New Roman" w:eastAsia="Times New Roman" w:hAnsi="Times New Roman" w:cs="Times New Roman"/>
          <w:b/>
          <w:color w:val="000000"/>
          <w:sz w:val="24"/>
        </w:rPr>
        <w:t>.zip</w:t>
      </w:r>
      <w:r>
        <w:rPr>
          <w:rFonts w:ascii="Times New Roman" w:eastAsia="Times New Roman" w:hAnsi="Times New Roman" w:cs="Times New Roman"/>
          <w:color w:val="000000"/>
          <w:sz w:val="24"/>
        </w:rPr>
        <w:t> </w:t>
      </w:r>
      <w:proofErr w:type="gramStart"/>
      <w:r>
        <w:rPr>
          <w:rFonts w:ascii="Times New Roman" w:eastAsia="Times New Roman" w:hAnsi="Times New Roman" w:cs="Times New Roman"/>
          <w:color w:val="000000"/>
          <w:sz w:val="24"/>
        </w:rPr>
        <w:t>and </w:t>
      </w:r>
      <w:r>
        <w:rPr>
          <w:rFonts w:ascii="Times New Roman" w:eastAsia="Times New Roman" w:hAnsi="Times New Roman" w:cs="Times New Roman"/>
          <w:b/>
          <w:color w:val="000000"/>
          <w:sz w:val="24"/>
        </w:rPr>
        <w:t>.</w:t>
      </w:r>
      <w:proofErr w:type="gramEnd"/>
      <w:r>
        <w:rPr>
          <w:rFonts w:ascii="Times New Roman" w:eastAsia="Times New Roman" w:hAnsi="Times New Roman" w:cs="Times New Roman"/>
          <w:b/>
          <w:color w:val="000000"/>
          <w:sz w:val="24"/>
        </w:rPr>
        <w:t>tar.gz</w:t>
      </w:r>
      <w:r>
        <w:rPr>
          <w:rFonts w:ascii="Times New Roman" w:eastAsia="Times New Roman" w:hAnsi="Times New Roman" w:cs="Times New Roman"/>
          <w:color w:val="000000"/>
          <w:sz w:val="24"/>
        </w:rPr>
        <w:t xml:space="preserve"> archives for Windows and Linux respectively. </w:t>
      </w:r>
    </w:p>
    <w:p w14:paraId="6F1EFE71" w14:textId="77777777" w:rsidR="003B5D69" w:rsidRDefault="00A5387F">
      <w:pPr>
        <w:spacing w:before="150" w:after="150" w:line="60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Installing Visual Studio Code:</w:t>
      </w:r>
    </w:p>
    <w:p w14:paraId="13141FE7"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After hitting the download button for the package that matches your needs and configuration the most, the package will start downloading on your machine. Now, there are different ways to install this software on different operating system environments. We will concentrate on how to install it on </w:t>
      </w:r>
      <w:r>
        <w:rPr>
          <w:rFonts w:ascii="Times New Roman" w:eastAsia="Times New Roman" w:hAnsi="Times New Roman" w:cs="Times New Roman"/>
          <w:b/>
          <w:color w:val="000000"/>
          <w:sz w:val="24"/>
        </w:rPr>
        <w:t>Windows</w:t>
      </w:r>
      <w:r>
        <w:rPr>
          <w:rFonts w:ascii="Times New Roman" w:eastAsia="Times New Roman" w:hAnsi="Times New Roman" w:cs="Times New Roman"/>
          <w:color w:val="000000"/>
          <w:sz w:val="24"/>
        </w:rPr>
        <w:t>. I am using Windows 10 to install it.</w:t>
      </w:r>
    </w:p>
    <w:p w14:paraId="0618954C"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So, now after you downloaded a file named as </w:t>
      </w:r>
      <w:r>
        <w:rPr>
          <w:rFonts w:ascii="Times New Roman" w:eastAsia="Times New Roman" w:hAnsi="Times New Roman" w:cs="Times New Roman"/>
          <w:i/>
          <w:color w:val="000000"/>
          <w:sz w:val="24"/>
        </w:rPr>
        <w:t>VSCodeSetup-version.exe</w:t>
      </w:r>
      <w:r>
        <w:rPr>
          <w:rFonts w:ascii="Times New Roman" w:eastAsia="Times New Roman" w:hAnsi="Times New Roman" w:cs="Times New Roman"/>
          <w:color w:val="000000"/>
          <w:sz w:val="24"/>
        </w:rPr>
        <w:t>, double-click on the file to install it. It will just take about a minute to install depending on how powerful hardware you are running.</w:t>
      </w:r>
    </w:p>
    <w:p w14:paraId="782436CF"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You will now get a UAC or User Account Control Prompt to which you will have to hit </w:t>
      </w:r>
      <w:r>
        <w:rPr>
          <w:rFonts w:ascii="Times New Roman" w:eastAsia="Times New Roman" w:hAnsi="Times New Roman" w:cs="Times New Roman"/>
          <w:i/>
          <w:color w:val="000000"/>
          <w:sz w:val="24"/>
        </w:rPr>
        <w:t>Yes.</w:t>
      </w:r>
    </w:p>
    <w:p w14:paraId="205797DD"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Then you will see a window like this-</w:t>
      </w:r>
    </w:p>
    <w:p w14:paraId="5B69CC14" w14:textId="77777777" w:rsidR="003B5D69" w:rsidRDefault="00A5387F">
      <w:pPr>
        <w:spacing w:after="150" w:line="240" w:lineRule="auto"/>
        <w:jc w:val="both"/>
        <w:rPr>
          <w:rFonts w:ascii="Times New Roman" w:eastAsia="Times New Roman" w:hAnsi="Times New Roman" w:cs="Times New Roman"/>
          <w:color w:val="000000"/>
          <w:sz w:val="24"/>
        </w:rPr>
      </w:pPr>
      <w:r>
        <w:object w:dxaOrig="7185" w:dyaOrig="5572" w14:anchorId="5984495B">
          <v:shape id="_x0000_i1039" type="#_x0000_t75" style="width:359.25pt;height:278.25pt" o:ole="">
            <v:imagedata r:id="rId60" o:title=""/>
          </v:shape>
          <o:OLEObject Type="Embed" ProgID="StaticMetafile" ShapeID="_x0000_i1039" DrawAspect="Content" ObjectID="_1634733355" r:id="rId61"/>
        </w:object>
      </w:r>
    </w:p>
    <w:p w14:paraId="04C71075"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hit </w:t>
      </w:r>
      <w:r>
        <w:rPr>
          <w:rFonts w:ascii="Times New Roman" w:eastAsia="Times New Roman" w:hAnsi="Times New Roman" w:cs="Times New Roman"/>
          <w:i/>
          <w:color w:val="000000"/>
          <w:sz w:val="24"/>
        </w:rPr>
        <w:t>Next </w:t>
      </w:r>
      <w:r>
        <w:rPr>
          <w:rFonts w:ascii="Times New Roman" w:eastAsia="Times New Roman" w:hAnsi="Times New Roman" w:cs="Times New Roman"/>
          <w:color w:val="000000"/>
          <w:sz w:val="24"/>
        </w:rPr>
        <w:t>to proceed further.</w:t>
      </w:r>
    </w:p>
    <w:p w14:paraId="63CF0F46"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Then you will see the License Agreement page which will look like this-</w:t>
      </w:r>
    </w:p>
    <w:p w14:paraId="1989E82B" w14:textId="77777777" w:rsidR="003B5D69" w:rsidRDefault="00A5387F">
      <w:pPr>
        <w:spacing w:after="150" w:line="240" w:lineRule="auto"/>
        <w:jc w:val="both"/>
        <w:rPr>
          <w:rFonts w:ascii="Times New Roman" w:eastAsia="Times New Roman" w:hAnsi="Times New Roman" w:cs="Times New Roman"/>
          <w:color w:val="000000"/>
          <w:sz w:val="24"/>
        </w:rPr>
      </w:pPr>
      <w:r>
        <w:object w:dxaOrig="7185" w:dyaOrig="5572" w14:anchorId="42FEFD07">
          <v:shape id="_x0000_i1040" type="#_x0000_t75" style="width:359.25pt;height:278.25pt" o:ole="">
            <v:imagedata r:id="rId62" o:title=""/>
          </v:shape>
          <o:OLEObject Type="Embed" ProgID="StaticMetafile" ShapeID="_x0000_i1040" DrawAspect="Content" ObjectID="_1634733356" r:id="rId63"/>
        </w:object>
      </w:r>
      <w:r>
        <w:rPr>
          <w:rFonts w:ascii="Times New Roman" w:eastAsia="Times New Roman" w:hAnsi="Times New Roman" w:cs="Times New Roman"/>
          <w:color w:val="000000"/>
          <w:sz w:val="24"/>
        </w:rPr>
        <w:br/>
        <w:t>Click on the </w:t>
      </w:r>
      <w:r>
        <w:rPr>
          <w:rFonts w:ascii="Times New Roman" w:eastAsia="Times New Roman" w:hAnsi="Times New Roman" w:cs="Times New Roman"/>
          <w:i/>
          <w:color w:val="000000"/>
          <w:sz w:val="24"/>
        </w:rPr>
        <w:t>I accept the agreement </w:t>
      </w:r>
      <w:r>
        <w:rPr>
          <w:rFonts w:ascii="Times New Roman" w:eastAsia="Times New Roman" w:hAnsi="Times New Roman" w:cs="Times New Roman"/>
          <w:color w:val="000000"/>
          <w:sz w:val="24"/>
        </w:rPr>
        <w:t>radio button and then hit </w:t>
      </w:r>
      <w:r>
        <w:rPr>
          <w:rFonts w:ascii="Times New Roman" w:eastAsia="Times New Roman" w:hAnsi="Times New Roman" w:cs="Times New Roman"/>
          <w:i/>
          <w:color w:val="000000"/>
          <w:sz w:val="24"/>
        </w:rPr>
        <w:t>Next.</w:t>
      </w:r>
    </w:p>
    <w:p w14:paraId="5A9C7723"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Then you will see a page that will ask and show the default path where Visual Studio Code will be installed. By </w:t>
      </w:r>
      <w:proofErr w:type="gramStart"/>
      <w:r>
        <w:rPr>
          <w:rFonts w:ascii="Times New Roman" w:eastAsia="Times New Roman" w:hAnsi="Times New Roman" w:cs="Times New Roman"/>
          <w:color w:val="000000"/>
          <w:sz w:val="24"/>
        </w:rPr>
        <w:t>default</w:t>
      </w:r>
      <w:proofErr w:type="gramEnd"/>
      <w:r>
        <w:rPr>
          <w:rFonts w:ascii="Times New Roman" w:eastAsia="Times New Roman" w:hAnsi="Times New Roman" w:cs="Times New Roman"/>
          <w:color w:val="000000"/>
          <w:sz w:val="24"/>
        </w:rPr>
        <w:t xml:space="preserve"> it is set to </w:t>
      </w:r>
      <w:r>
        <w:rPr>
          <w:rFonts w:ascii="Times New Roman" w:eastAsia="Times New Roman" w:hAnsi="Times New Roman" w:cs="Times New Roman"/>
          <w:i/>
          <w:color w:val="000000"/>
          <w:sz w:val="24"/>
        </w:rPr>
        <w:t>C:\Program Files\Microsoft VS Code </w:t>
      </w:r>
      <w:r>
        <w:rPr>
          <w:rFonts w:ascii="Times New Roman" w:eastAsia="Times New Roman" w:hAnsi="Times New Roman" w:cs="Times New Roman"/>
          <w:color w:val="000000"/>
          <w:sz w:val="24"/>
        </w:rPr>
        <w:t xml:space="preserve">but in case you </w:t>
      </w:r>
      <w:r>
        <w:rPr>
          <w:rFonts w:ascii="Times New Roman" w:eastAsia="Times New Roman" w:hAnsi="Times New Roman" w:cs="Times New Roman"/>
          <w:color w:val="000000"/>
          <w:sz w:val="24"/>
        </w:rPr>
        <w:lastRenderedPageBreak/>
        <w:t>want, you can change it to your custom and desired location too.</w:t>
      </w:r>
      <w:r>
        <w:rPr>
          <w:rFonts w:ascii="Times New Roman" w:eastAsia="Times New Roman" w:hAnsi="Times New Roman" w:cs="Times New Roman"/>
          <w:color w:val="000000"/>
          <w:sz w:val="24"/>
        </w:rPr>
        <w:br/>
      </w:r>
      <w:r>
        <w:object w:dxaOrig="7185" w:dyaOrig="5572" w14:anchorId="4B3DCEA2">
          <v:shape id="_x0000_i1041" type="#_x0000_t75" style="width:359.25pt;height:278.25pt" o:ole="">
            <v:imagedata r:id="rId64" o:title=""/>
          </v:shape>
          <o:OLEObject Type="Embed" ProgID="StaticMetafile" ShapeID="_x0000_i1041" DrawAspect="Content" ObjectID="_1634733357" r:id="rId65"/>
        </w:object>
      </w:r>
    </w:p>
    <w:p w14:paraId="3F93586D"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hit </w:t>
      </w:r>
      <w:r>
        <w:rPr>
          <w:rFonts w:ascii="Times New Roman" w:eastAsia="Times New Roman" w:hAnsi="Times New Roman" w:cs="Times New Roman"/>
          <w:i/>
          <w:color w:val="000000"/>
          <w:sz w:val="24"/>
        </w:rPr>
        <w:t>Next </w:t>
      </w:r>
      <w:r>
        <w:rPr>
          <w:rFonts w:ascii="Times New Roman" w:eastAsia="Times New Roman" w:hAnsi="Times New Roman" w:cs="Times New Roman"/>
          <w:color w:val="000000"/>
          <w:sz w:val="24"/>
        </w:rPr>
        <w:t>to proceed further.</w:t>
      </w:r>
    </w:p>
    <w:p w14:paraId="12B417DB"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the page will ask you if you want to create a Start Menu folder entry for Visual Studio Code. According to your preferences, you can now select if you want to or not create a start menu entry for VS Code.</w:t>
      </w:r>
    </w:p>
    <w:p w14:paraId="2203E043" w14:textId="77777777" w:rsidR="003B5D69" w:rsidRDefault="00A5387F">
      <w:pPr>
        <w:spacing w:after="150" w:line="240" w:lineRule="auto"/>
        <w:jc w:val="both"/>
        <w:rPr>
          <w:rFonts w:ascii="Times New Roman" w:eastAsia="Times New Roman" w:hAnsi="Times New Roman" w:cs="Times New Roman"/>
          <w:color w:val="000000"/>
          <w:sz w:val="24"/>
        </w:rPr>
      </w:pPr>
      <w:r>
        <w:object w:dxaOrig="7185" w:dyaOrig="5572" w14:anchorId="1D2CF592">
          <v:shape id="_x0000_i1042" type="#_x0000_t75" style="width:359.25pt;height:278.25pt" o:ole="">
            <v:imagedata r:id="rId66" o:title=""/>
          </v:shape>
          <o:OLEObject Type="Embed" ProgID="StaticMetafile" ShapeID="_x0000_i1042" DrawAspect="Content" ObjectID="_1634733358" r:id="rId67"/>
        </w:object>
      </w:r>
    </w:p>
    <w:p w14:paraId="09BF2A8F"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After hitting the </w:t>
      </w:r>
      <w:r>
        <w:rPr>
          <w:rFonts w:ascii="Times New Roman" w:eastAsia="Times New Roman" w:hAnsi="Times New Roman" w:cs="Times New Roman"/>
          <w:i/>
          <w:color w:val="000000"/>
          <w:sz w:val="24"/>
        </w:rPr>
        <w:t>Next </w:t>
      </w:r>
      <w:r>
        <w:rPr>
          <w:rFonts w:ascii="Times New Roman" w:eastAsia="Times New Roman" w:hAnsi="Times New Roman" w:cs="Times New Roman"/>
          <w:color w:val="000000"/>
          <w:sz w:val="24"/>
        </w:rPr>
        <w:t>button, the next page will show you some additional options as shown in the screenshot below that you can choose. After you are done, hit </w:t>
      </w:r>
      <w:r>
        <w:rPr>
          <w:rFonts w:ascii="Times New Roman" w:eastAsia="Times New Roman" w:hAnsi="Times New Roman" w:cs="Times New Roman"/>
          <w:i/>
          <w:color w:val="000000"/>
          <w:sz w:val="24"/>
        </w:rPr>
        <w:t>Next.</w:t>
      </w:r>
    </w:p>
    <w:p w14:paraId="05D0569E" w14:textId="77777777" w:rsidR="003B5D69" w:rsidRDefault="00A5387F">
      <w:pPr>
        <w:spacing w:after="150" w:line="240" w:lineRule="auto"/>
        <w:jc w:val="both"/>
        <w:rPr>
          <w:rFonts w:ascii="Times New Roman" w:eastAsia="Times New Roman" w:hAnsi="Times New Roman" w:cs="Times New Roman"/>
          <w:color w:val="000000"/>
          <w:sz w:val="24"/>
        </w:rPr>
      </w:pPr>
      <w:r>
        <w:object w:dxaOrig="7185" w:dyaOrig="5572" w14:anchorId="60D597E9">
          <v:shape id="_x0000_i1043" type="#_x0000_t75" style="width:359.25pt;height:278.25pt" o:ole="">
            <v:imagedata r:id="rId68" o:title=""/>
          </v:shape>
          <o:OLEObject Type="Embed" ProgID="StaticMetafile" ShapeID="_x0000_i1043" DrawAspect="Content" ObjectID="_1634733359" r:id="rId69"/>
        </w:object>
      </w:r>
    </w:p>
    <w:p w14:paraId="24979463"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Then it will show you a summary of what preference you have selected to install VS Code, and according to that you can navigate either way and proceed with the installation by hitting the </w:t>
      </w:r>
      <w:r>
        <w:rPr>
          <w:rFonts w:ascii="Times New Roman" w:eastAsia="Times New Roman" w:hAnsi="Times New Roman" w:cs="Times New Roman"/>
          <w:i/>
          <w:color w:val="000000"/>
          <w:sz w:val="24"/>
        </w:rPr>
        <w:t>Install </w:t>
      </w:r>
      <w:r>
        <w:rPr>
          <w:rFonts w:ascii="Times New Roman" w:eastAsia="Times New Roman" w:hAnsi="Times New Roman" w:cs="Times New Roman"/>
          <w:color w:val="000000"/>
          <w:sz w:val="24"/>
        </w:rPr>
        <w:t>button.</w:t>
      </w:r>
    </w:p>
    <w:p w14:paraId="66245B27" w14:textId="77777777" w:rsidR="003B5D69" w:rsidRDefault="00A5387F">
      <w:pPr>
        <w:spacing w:after="15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it will show an installation progress bar. After the installation is done, hit </w:t>
      </w:r>
      <w:r>
        <w:rPr>
          <w:rFonts w:ascii="Times New Roman" w:eastAsia="Times New Roman" w:hAnsi="Times New Roman" w:cs="Times New Roman"/>
          <w:i/>
          <w:color w:val="000000"/>
          <w:sz w:val="24"/>
        </w:rPr>
        <w:t>Finish </w:t>
      </w:r>
      <w:r>
        <w:rPr>
          <w:rFonts w:ascii="Times New Roman" w:eastAsia="Times New Roman" w:hAnsi="Times New Roman" w:cs="Times New Roman"/>
          <w:color w:val="000000"/>
          <w:sz w:val="24"/>
        </w:rPr>
        <w:t>to launch start using Visual Studio Code.</w:t>
      </w:r>
    </w:p>
    <w:p w14:paraId="1BC9C20F" w14:textId="77777777" w:rsidR="003B5D69" w:rsidRDefault="00A5387F">
      <w:pPr>
        <w:spacing w:after="150" w:line="240" w:lineRule="auto"/>
        <w:jc w:val="both"/>
        <w:rPr>
          <w:rFonts w:ascii="Times New Roman" w:eastAsia="Times New Roman" w:hAnsi="Times New Roman" w:cs="Times New Roman"/>
          <w:color w:val="000000"/>
          <w:sz w:val="24"/>
        </w:rPr>
      </w:pPr>
      <w:r>
        <w:object w:dxaOrig="8640" w:dyaOrig="6508" w14:anchorId="7D31B67C">
          <v:shape id="_x0000_i1044" type="#_x0000_t75" style="width:6in;height:325.5pt" o:ole="">
            <v:imagedata r:id="rId70" o:title=""/>
          </v:shape>
          <o:OLEObject Type="Embed" ProgID="StaticMetafile" ShapeID="_x0000_i1044" DrawAspect="Content" ObjectID="_1634733360" r:id="rId71"/>
        </w:object>
      </w:r>
      <w:r>
        <w:rPr>
          <w:rFonts w:ascii="Times New Roman" w:eastAsia="Times New Roman" w:hAnsi="Times New Roman" w:cs="Times New Roman"/>
          <w:color w:val="000000"/>
          <w:sz w:val="24"/>
        </w:rPr>
        <w:br/>
        <w:t>Now, this is the home page of a fresh instance of Visual Studio Code. You can create new projects or use your existing project folders. A wide variety of useful extensions are available for the IDE for you to be productive.</w:t>
      </w:r>
    </w:p>
    <w:p w14:paraId="26267997" w14:textId="77777777" w:rsidR="003B5D69" w:rsidRDefault="003B5D69">
      <w:pPr>
        <w:spacing w:line="252" w:lineRule="auto"/>
        <w:jc w:val="both"/>
        <w:rPr>
          <w:rFonts w:ascii="Times New Roman" w:eastAsia="Times New Roman" w:hAnsi="Times New Roman" w:cs="Times New Roman"/>
          <w:sz w:val="24"/>
        </w:rPr>
      </w:pPr>
    </w:p>
    <w:p w14:paraId="2D135BEA" w14:textId="77777777" w:rsidR="003B5D69" w:rsidRDefault="00A5387F">
      <w:pPr>
        <w:pStyle w:val="NormalWeb"/>
        <w:shd w:val="clear" w:color="auto" w:fill="FFFFFF"/>
        <w:spacing w:before="0" w:beforeAutospacing="0" w:after="0" w:afterAutospacing="0" w:line="18" w:lineRule="atLeast"/>
        <w:rPr>
          <w:b/>
          <w:color w:val="000000"/>
          <w:sz w:val="28"/>
          <w:szCs w:val="28"/>
          <w:shd w:val="clear" w:color="auto" w:fill="FFFFFF"/>
        </w:rPr>
      </w:pPr>
      <w:r>
        <w:rPr>
          <w:b/>
          <w:color w:val="000000"/>
          <w:sz w:val="28"/>
          <w:szCs w:val="28"/>
          <w:shd w:val="clear" w:color="auto" w:fill="FFFFFF"/>
        </w:rPr>
        <w:t xml:space="preserve">Step by step commands to install node in visual studio </w:t>
      </w:r>
      <w:proofErr w:type="gramStart"/>
      <w:r>
        <w:rPr>
          <w:b/>
          <w:color w:val="000000"/>
          <w:sz w:val="28"/>
          <w:szCs w:val="28"/>
          <w:shd w:val="clear" w:color="auto" w:fill="FFFFFF"/>
        </w:rPr>
        <w:t>code :</w:t>
      </w:r>
      <w:proofErr w:type="gramEnd"/>
    </w:p>
    <w:p w14:paraId="5AB9F37A"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2ABE7680" w14:textId="77777777" w:rsidR="003B5D69" w:rsidRDefault="00A5387F">
      <w:pPr>
        <w:pStyle w:val="NormalWeb"/>
        <w:spacing w:before="0" w:beforeAutospacing="0" w:after="0" w:afterAutospacing="0" w:line="18" w:lineRule="atLeast"/>
      </w:pPr>
      <w:r>
        <w:rPr>
          <w:color w:val="222222"/>
          <w:shd w:val="clear" w:color="auto" w:fill="FFFFFF"/>
        </w:rPr>
        <w:t>1.Download the Windows installer from Nodejs.org</w:t>
      </w:r>
    </w:p>
    <w:p w14:paraId="67D4C48B" w14:textId="77777777" w:rsidR="003B5D69" w:rsidRDefault="00A5387F">
      <w:pPr>
        <w:pStyle w:val="NormalWeb"/>
        <w:spacing w:before="0" w:beforeAutospacing="0" w:after="0" w:afterAutospacing="0" w:line="18" w:lineRule="atLeast"/>
      </w:pPr>
      <w:r>
        <w:rPr>
          <w:color w:val="222222"/>
          <w:shd w:val="clear" w:color="auto" w:fill="FFFFFF"/>
        </w:rPr>
        <w:t xml:space="preserve">2.Run the </w:t>
      </w:r>
      <w:proofErr w:type="gramStart"/>
      <w:r>
        <w:rPr>
          <w:color w:val="222222"/>
          <w:shd w:val="clear" w:color="auto" w:fill="FFFFFF"/>
        </w:rPr>
        <w:t>installer ,follow</w:t>
      </w:r>
      <w:proofErr w:type="gramEnd"/>
      <w:r>
        <w:rPr>
          <w:color w:val="222222"/>
          <w:shd w:val="clear" w:color="auto" w:fill="FFFFFF"/>
        </w:rPr>
        <w:t xml:space="preserve"> the prompts in the installer ,Restart your computer .</w:t>
      </w:r>
    </w:p>
    <w:p w14:paraId="6885039A" w14:textId="77777777" w:rsidR="003B5D69" w:rsidRDefault="00A5387F">
      <w:pPr>
        <w:pStyle w:val="NormalWeb"/>
        <w:spacing w:before="0" w:beforeAutospacing="0" w:after="0" w:afterAutospacing="0" w:line="18" w:lineRule="atLeast"/>
      </w:pPr>
      <w:r>
        <w:rPr>
          <w:color w:val="222222"/>
          <w:shd w:val="clear" w:color="auto" w:fill="FFFFFF"/>
        </w:rPr>
        <w:t xml:space="preserve">3.Test the Node using node -v command in </w:t>
      </w:r>
      <w:proofErr w:type="spellStart"/>
      <w:r>
        <w:rPr>
          <w:color w:val="222222"/>
          <w:shd w:val="clear" w:color="auto" w:fill="FFFFFF"/>
        </w:rPr>
        <w:t>vscode</w:t>
      </w:r>
      <w:proofErr w:type="spellEnd"/>
      <w:r>
        <w:rPr>
          <w:color w:val="222222"/>
          <w:shd w:val="clear" w:color="auto" w:fill="FFFFFF"/>
        </w:rPr>
        <w:t xml:space="preserve"> terminal.</w:t>
      </w:r>
    </w:p>
    <w:p w14:paraId="51E8157E" w14:textId="77777777" w:rsidR="003B5D69" w:rsidRDefault="00A5387F">
      <w:pPr>
        <w:pStyle w:val="NormalWeb"/>
        <w:spacing w:before="0" w:beforeAutospacing="0" w:after="60" w:afterAutospacing="0" w:line="18" w:lineRule="atLeast"/>
      </w:pPr>
      <w:r>
        <w:rPr>
          <w:color w:val="222222"/>
          <w:shd w:val="clear" w:color="auto" w:fill="FFFFFF"/>
        </w:rPr>
        <w:t xml:space="preserve">4.Test </w:t>
      </w:r>
      <w:proofErr w:type="spellStart"/>
      <w:r>
        <w:rPr>
          <w:color w:val="222222"/>
          <w:shd w:val="clear" w:color="auto" w:fill="FFFFFF"/>
        </w:rPr>
        <w:t>npm</w:t>
      </w:r>
      <w:proofErr w:type="spellEnd"/>
      <w:r>
        <w:rPr>
          <w:color w:val="222222"/>
          <w:shd w:val="clear" w:color="auto" w:fill="FFFFFF"/>
        </w:rPr>
        <w:t xml:space="preserve"> using </w:t>
      </w:r>
      <w:proofErr w:type="spellStart"/>
      <w:r>
        <w:rPr>
          <w:color w:val="222222"/>
          <w:shd w:val="clear" w:color="auto" w:fill="FFFFFF"/>
        </w:rPr>
        <w:t>npm</w:t>
      </w:r>
      <w:proofErr w:type="spellEnd"/>
      <w:r>
        <w:rPr>
          <w:color w:val="222222"/>
          <w:shd w:val="clear" w:color="auto" w:fill="FFFFFF"/>
        </w:rPr>
        <w:t xml:space="preserve"> -</w:t>
      </w:r>
      <w:proofErr w:type="spellStart"/>
      <w:proofErr w:type="gramStart"/>
      <w:r>
        <w:rPr>
          <w:color w:val="222222"/>
          <w:shd w:val="clear" w:color="auto" w:fill="FFFFFF"/>
        </w:rPr>
        <w:t>v,if</w:t>
      </w:r>
      <w:proofErr w:type="spellEnd"/>
      <w:proofErr w:type="gramEnd"/>
      <w:r>
        <w:rPr>
          <w:color w:val="222222"/>
          <w:shd w:val="clear" w:color="auto" w:fill="FFFFFF"/>
        </w:rPr>
        <w:t xml:space="preserve"> it is installed it displays </w:t>
      </w:r>
      <w:proofErr w:type="spellStart"/>
      <w:r>
        <w:rPr>
          <w:color w:val="222222"/>
          <w:shd w:val="clear" w:color="auto" w:fill="FFFFFF"/>
        </w:rPr>
        <w:t>npm</w:t>
      </w:r>
      <w:proofErr w:type="spellEnd"/>
      <w:r>
        <w:rPr>
          <w:color w:val="222222"/>
          <w:shd w:val="clear" w:color="auto" w:fill="FFFFFF"/>
        </w:rPr>
        <w:t xml:space="preserve"> version else throws an error.</w:t>
      </w:r>
    </w:p>
    <w:p w14:paraId="4F8D67DA" w14:textId="77777777" w:rsidR="003B5D69" w:rsidRDefault="00A5387F">
      <w:pPr>
        <w:pStyle w:val="NormalWeb"/>
        <w:shd w:val="clear" w:color="auto" w:fill="FFFFFF"/>
        <w:spacing w:before="0" w:beforeAutospacing="0" w:after="60" w:afterAutospacing="0" w:line="18" w:lineRule="atLeast"/>
        <w:ind w:left="720"/>
        <w:rPr>
          <w:rFonts w:ascii="Arial" w:hAnsi="Arial" w:cs="Arial"/>
          <w:color w:val="222222"/>
        </w:rPr>
      </w:pPr>
      <w:r>
        <w:rPr>
          <w:rFonts w:ascii="Arial" w:hAnsi="Arial" w:cs="Arial"/>
          <w:color w:val="222222"/>
          <w:shd w:val="clear" w:color="auto" w:fill="FFFFFF"/>
        </w:rPr>
        <w:t> </w:t>
      </w:r>
    </w:p>
    <w:p w14:paraId="7ED5F14E" w14:textId="77777777" w:rsidR="003B5D69" w:rsidRDefault="00A5387F">
      <w:pPr>
        <w:pStyle w:val="NormalWeb"/>
        <w:shd w:val="clear" w:color="auto" w:fill="FFFFFF"/>
        <w:spacing w:before="0" w:beforeAutospacing="0" w:after="0" w:afterAutospacing="0" w:line="18" w:lineRule="atLeast"/>
      </w:pPr>
      <w:r>
        <w:rPr>
          <w:rFonts w:ascii="Arial" w:hAnsi="Arial" w:cs="Arial"/>
          <w:color w:val="222222"/>
          <w:shd w:val="clear" w:color="auto" w:fill="FFFFFF"/>
        </w:rPr>
        <w:t> </w:t>
      </w:r>
    </w:p>
    <w:p w14:paraId="709738BD" w14:textId="77777777" w:rsidR="003B5D69" w:rsidRDefault="00A5387F">
      <w:pPr>
        <w:pStyle w:val="NormalWeb"/>
        <w:shd w:val="clear" w:color="auto" w:fill="FFFFFF"/>
        <w:spacing w:before="0" w:beforeAutospacing="0" w:after="0" w:afterAutospacing="0" w:line="18" w:lineRule="atLeast"/>
        <w:rPr>
          <w:b/>
          <w:color w:val="000000"/>
          <w:sz w:val="28"/>
          <w:szCs w:val="28"/>
          <w:shd w:val="clear" w:color="auto" w:fill="FFFFFF"/>
        </w:rPr>
      </w:pPr>
      <w:r>
        <w:rPr>
          <w:b/>
          <w:color w:val="000000"/>
          <w:sz w:val="28"/>
          <w:szCs w:val="28"/>
          <w:shd w:val="clear" w:color="auto" w:fill="FFFFFF"/>
        </w:rPr>
        <w:t xml:space="preserve">Step by step commands to install </w:t>
      </w:r>
      <w:proofErr w:type="gramStart"/>
      <w:r>
        <w:rPr>
          <w:b/>
          <w:color w:val="000000"/>
          <w:sz w:val="28"/>
          <w:szCs w:val="28"/>
          <w:shd w:val="clear" w:color="auto" w:fill="FFFFFF"/>
        </w:rPr>
        <w:t>express  in</w:t>
      </w:r>
      <w:proofErr w:type="gramEnd"/>
      <w:r>
        <w:rPr>
          <w:b/>
          <w:color w:val="000000"/>
          <w:sz w:val="28"/>
          <w:szCs w:val="28"/>
          <w:shd w:val="clear" w:color="auto" w:fill="FFFFFF"/>
        </w:rPr>
        <w:t xml:space="preserve"> visual studio code :</w:t>
      </w:r>
    </w:p>
    <w:p w14:paraId="7468B127"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6F61272A" w14:textId="77777777" w:rsidR="003B5D69" w:rsidRDefault="00A5387F">
      <w:pPr>
        <w:pStyle w:val="NormalWeb"/>
        <w:spacing w:before="0" w:beforeAutospacing="0" w:after="0" w:afterAutospacing="0" w:line="18" w:lineRule="atLeast"/>
      </w:pPr>
      <w:r>
        <w:rPr>
          <w:color w:val="222222"/>
          <w:shd w:val="clear" w:color="auto" w:fill="FFFFFF"/>
        </w:rPr>
        <w:t>1.Check whether Node.js module is available </w:t>
      </w:r>
    </w:p>
    <w:p w14:paraId="7D287C27" w14:textId="77777777" w:rsidR="003B5D69" w:rsidRDefault="00A5387F">
      <w:pPr>
        <w:pStyle w:val="NormalWeb"/>
        <w:spacing w:before="0" w:beforeAutospacing="0" w:after="0" w:afterAutospacing="0" w:line="18" w:lineRule="atLeast"/>
      </w:pPr>
      <w:r>
        <w:rPr>
          <w:color w:val="222222"/>
          <w:shd w:val="clear" w:color="auto" w:fill="FFFFFF"/>
        </w:rPr>
        <w:t xml:space="preserve">2.If it is available run </w:t>
      </w:r>
      <w:proofErr w:type="spellStart"/>
      <w:r>
        <w:rPr>
          <w:color w:val="222222"/>
          <w:shd w:val="clear" w:color="auto" w:fill="FFFFFF"/>
        </w:rPr>
        <w:t>npm</w:t>
      </w:r>
      <w:proofErr w:type="spellEnd"/>
      <w:r>
        <w:rPr>
          <w:color w:val="222222"/>
          <w:shd w:val="clear" w:color="auto" w:fill="FFFFFF"/>
        </w:rPr>
        <w:t xml:space="preserve"> install express command in the </w:t>
      </w:r>
      <w:proofErr w:type="spellStart"/>
      <w:r>
        <w:rPr>
          <w:color w:val="222222"/>
          <w:shd w:val="clear" w:color="auto" w:fill="FFFFFF"/>
        </w:rPr>
        <w:t>vscode</w:t>
      </w:r>
      <w:proofErr w:type="spellEnd"/>
      <w:r>
        <w:rPr>
          <w:color w:val="222222"/>
          <w:shd w:val="clear" w:color="auto" w:fill="FFFFFF"/>
        </w:rPr>
        <w:t xml:space="preserve"> terminal.</w:t>
      </w:r>
    </w:p>
    <w:p w14:paraId="152FD4CA" w14:textId="77777777" w:rsidR="003B5D69" w:rsidRDefault="00A5387F">
      <w:pPr>
        <w:pStyle w:val="NormalWeb"/>
        <w:spacing w:before="0" w:beforeAutospacing="0" w:after="60" w:afterAutospacing="0" w:line="18" w:lineRule="atLeast"/>
        <w:rPr>
          <w:color w:val="222222"/>
          <w:shd w:val="clear" w:color="auto" w:fill="FFFFFF"/>
        </w:rPr>
      </w:pPr>
      <w:r>
        <w:rPr>
          <w:color w:val="222222"/>
          <w:shd w:val="clear" w:color="auto" w:fill="FFFFFF"/>
        </w:rPr>
        <w:t xml:space="preserve">3.In order to check whether express is installed or </w:t>
      </w:r>
      <w:proofErr w:type="gramStart"/>
      <w:r>
        <w:rPr>
          <w:color w:val="222222"/>
          <w:shd w:val="clear" w:color="auto" w:fill="FFFFFF"/>
        </w:rPr>
        <w:t>not ,use</w:t>
      </w:r>
      <w:proofErr w:type="gramEnd"/>
      <w:r>
        <w:rPr>
          <w:color w:val="222222"/>
          <w:shd w:val="clear" w:color="auto" w:fill="FFFFFF"/>
        </w:rPr>
        <w:t xml:space="preserve"> command </w:t>
      </w:r>
      <w:proofErr w:type="spellStart"/>
      <w:r>
        <w:rPr>
          <w:color w:val="222222"/>
          <w:shd w:val="clear" w:color="auto" w:fill="FFFFFF"/>
        </w:rPr>
        <w:t>npm</w:t>
      </w:r>
      <w:proofErr w:type="spellEnd"/>
      <w:r>
        <w:rPr>
          <w:color w:val="222222"/>
          <w:shd w:val="clear" w:color="auto" w:fill="FFFFFF"/>
        </w:rPr>
        <w:t xml:space="preserve"> express -v which displays express.js version </w:t>
      </w:r>
    </w:p>
    <w:p w14:paraId="6702FD28" w14:textId="77777777" w:rsidR="003B5D69" w:rsidRDefault="003B5D69">
      <w:pPr>
        <w:pStyle w:val="NormalWeb"/>
        <w:spacing w:before="0" w:beforeAutospacing="0" w:after="60" w:afterAutospacing="0" w:line="18" w:lineRule="atLeast"/>
        <w:rPr>
          <w:color w:val="222222"/>
          <w:shd w:val="clear" w:color="auto" w:fill="FFFFFF"/>
        </w:rPr>
      </w:pPr>
    </w:p>
    <w:p w14:paraId="78B6D513"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1919292C"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754D4CC8"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31877FA8"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36391232" w14:textId="77777777" w:rsidR="003B5D69" w:rsidRDefault="00A5387F">
      <w:pPr>
        <w:pStyle w:val="NormalWeb"/>
        <w:shd w:val="clear" w:color="auto" w:fill="FFFFFF"/>
        <w:spacing w:before="0" w:beforeAutospacing="0" w:after="0" w:afterAutospacing="0" w:line="18" w:lineRule="atLeast"/>
        <w:rPr>
          <w:b/>
          <w:color w:val="000000"/>
          <w:sz w:val="28"/>
          <w:szCs w:val="28"/>
          <w:shd w:val="clear" w:color="auto" w:fill="FFFFFF"/>
        </w:rPr>
      </w:pPr>
      <w:r>
        <w:rPr>
          <w:b/>
          <w:color w:val="000000"/>
          <w:sz w:val="28"/>
          <w:szCs w:val="28"/>
          <w:shd w:val="clear" w:color="auto" w:fill="FFFFFF"/>
        </w:rPr>
        <w:lastRenderedPageBreak/>
        <w:t xml:space="preserve">Step by step commands to install react in visual studio </w:t>
      </w:r>
      <w:proofErr w:type="gramStart"/>
      <w:r>
        <w:rPr>
          <w:b/>
          <w:color w:val="000000"/>
          <w:sz w:val="28"/>
          <w:szCs w:val="28"/>
          <w:shd w:val="clear" w:color="auto" w:fill="FFFFFF"/>
        </w:rPr>
        <w:t>code :</w:t>
      </w:r>
      <w:proofErr w:type="gramEnd"/>
    </w:p>
    <w:p w14:paraId="467BCA8D"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16165A84"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1.  Open terminal (ctrl+`)</w:t>
      </w:r>
    </w:p>
    <w:p w14:paraId="729B44E1"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2.   Use the </w:t>
      </w:r>
      <w:proofErr w:type="gramStart"/>
      <w:r>
        <w:rPr>
          <w:color w:val="000000"/>
          <w:shd w:val="clear" w:color="auto" w:fill="FFFFFF"/>
        </w:rPr>
        <w:t>command :</w:t>
      </w:r>
      <w:proofErr w:type="gramEnd"/>
      <w:r>
        <w:rPr>
          <w:color w:val="000000"/>
          <w:shd w:val="clear" w:color="auto" w:fill="FFFFFF"/>
        </w:rPr>
        <w:t xml:space="preserve"> </w:t>
      </w:r>
      <w:proofErr w:type="spellStart"/>
      <w:r>
        <w:rPr>
          <w:color w:val="000000"/>
          <w:shd w:val="clear" w:color="auto" w:fill="FFFFFF"/>
        </w:rPr>
        <w:t>npx</w:t>
      </w:r>
      <w:proofErr w:type="spellEnd"/>
      <w:r>
        <w:rPr>
          <w:color w:val="000000"/>
          <w:shd w:val="clear" w:color="auto" w:fill="FFFFFF"/>
        </w:rPr>
        <w:t xml:space="preserve"> create-react-app  &lt;app-name&gt;.</w:t>
      </w:r>
    </w:p>
    <w:p w14:paraId="49AE5E27"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3.   Delete all the source files.</w:t>
      </w:r>
    </w:p>
    <w:p w14:paraId="415EE618"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4.   Add index.css files and index.js files in </w:t>
      </w:r>
      <w:proofErr w:type="spellStart"/>
      <w:r>
        <w:rPr>
          <w:color w:val="000000"/>
          <w:shd w:val="clear" w:color="auto" w:fill="FFFFFF"/>
        </w:rPr>
        <w:t>src</w:t>
      </w:r>
      <w:proofErr w:type="spellEnd"/>
      <w:r>
        <w:rPr>
          <w:color w:val="000000"/>
          <w:shd w:val="clear" w:color="auto" w:fill="FFFFFF"/>
        </w:rPr>
        <w:t xml:space="preserve"> folder.</w:t>
      </w:r>
    </w:p>
    <w:p w14:paraId="70ADFE15"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5.   Run the project using </w:t>
      </w:r>
      <w:proofErr w:type="spellStart"/>
      <w:r>
        <w:rPr>
          <w:color w:val="000000"/>
          <w:shd w:val="clear" w:color="auto" w:fill="FFFFFF"/>
        </w:rPr>
        <w:t>npm</w:t>
      </w:r>
      <w:proofErr w:type="spellEnd"/>
      <w:r>
        <w:rPr>
          <w:color w:val="000000"/>
          <w:shd w:val="clear" w:color="auto" w:fill="FFFFFF"/>
        </w:rPr>
        <w:t xml:space="preserve"> start command.</w:t>
      </w:r>
    </w:p>
    <w:p w14:paraId="5DF963E3" w14:textId="77777777" w:rsidR="003B5D69" w:rsidRDefault="00A5387F">
      <w:pPr>
        <w:pStyle w:val="NormalWeb"/>
        <w:shd w:val="clear" w:color="auto" w:fill="FFFFFF"/>
        <w:spacing w:before="0" w:beforeAutospacing="0" w:after="0" w:afterAutospacing="0" w:line="18" w:lineRule="atLeast"/>
        <w:rPr>
          <w:color w:val="000000"/>
          <w:shd w:val="clear" w:color="auto" w:fill="FFFFFF"/>
        </w:rPr>
      </w:pPr>
      <w:r>
        <w:rPr>
          <w:color w:val="000000"/>
          <w:shd w:val="clear" w:color="auto" w:fill="FFFFFF"/>
        </w:rPr>
        <w:t xml:space="preserve">      6.   To install bootstrap use the </w:t>
      </w:r>
      <w:proofErr w:type="gramStart"/>
      <w:r>
        <w:rPr>
          <w:color w:val="000000"/>
          <w:shd w:val="clear" w:color="auto" w:fill="FFFFFF"/>
        </w:rPr>
        <w:t>command :</w:t>
      </w:r>
      <w:proofErr w:type="gramEnd"/>
      <w:r>
        <w:rPr>
          <w:color w:val="000000"/>
          <w:shd w:val="clear" w:color="auto" w:fill="FFFFFF"/>
        </w:rPr>
        <w:t xml:space="preserve"> </w:t>
      </w:r>
      <w:proofErr w:type="spellStart"/>
      <w:r>
        <w:rPr>
          <w:color w:val="000000"/>
          <w:shd w:val="clear" w:color="auto" w:fill="FFFFFF"/>
        </w:rPr>
        <w:t>npm</w:t>
      </w:r>
      <w:proofErr w:type="spellEnd"/>
      <w:r>
        <w:rPr>
          <w:color w:val="000000"/>
          <w:shd w:val="clear" w:color="auto" w:fill="FFFFFF"/>
        </w:rPr>
        <w:t xml:space="preserve"> install  react-bootstrap bootstrap</w:t>
      </w:r>
    </w:p>
    <w:p w14:paraId="4379E9D6" w14:textId="77777777" w:rsidR="003B5D69" w:rsidRDefault="003B5D69">
      <w:pPr>
        <w:pStyle w:val="NormalWeb"/>
        <w:shd w:val="clear" w:color="auto" w:fill="FFFFFF"/>
        <w:spacing w:before="0" w:beforeAutospacing="0" w:after="0" w:afterAutospacing="0" w:line="18" w:lineRule="atLeast"/>
        <w:rPr>
          <w:color w:val="000000"/>
          <w:shd w:val="clear" w:color="auto" w:fill="FFFFFF"/>
        </w:rPr>
      </w:pPr>
    </w:p>
    <w:p w14:paraId="370C7F93" w14:textId="77777777" w:rsidR="003B5D69" w:rsidRDefault="00A5387F">
      <w:pPr>
        <w:pStyle w:val="NormalWeb"/>
        <w:shd w:val="clear" w:color="auto" w:fill="FFFFFF"/>
        <w:spacing w:before="0" w:beforeAutospacing="0" w:after="0" w:afterAutospacing="0" w:line="18" w:lineRule="atLeast"/>
        <w:rPr>
          <w:b/>
          <w:color w:val="000000"/>
          <w:sz w:val="28"/>
          <w:szCs w:val="28"/>
          <w:shd w:val="clear" w:color="auto" w:fill="FFFFFF"/>
        </w:rPr>
      </w:pPr>
      <w:r>
        <w:rPr>
          <w:b/>
          <w:color w:val="000000"/>
          <w:sz w:val="28"/>
          <w:szCs w:val="28"/>
          <w:shd w:val="clear" w:color="auto" w:fill="FFFFFF"/>
        </w:rPr>
        <w:t xml:space="preserve">Step by step </w:t>
      </w:r>
      <w:proofErr w:type="gramStart"/>
      <w:r>
        <w:rPr>
          <w:b/>
          <w:color w:val="000000"/>
          <w:sz w:val="28"/>
          <w:szCs w:val="28"/>
          <w:shd w:val="clear" w:color="auto" w:fill="FFFFFF"/>
        </w:rPr>
        <w:t>procedure  to</w:t>
      </w:r>
      <w:proofErr w:type="gramEnd"/>
      <w:r>
        <w:rPr>
          <w:b/>
          <w:color w:val="000000"/>
          <w:sz w:val="28"/>
          <w:szCs w:val="28"/>
          <w:shd w:val="clear" w:color="auto" w:fill="FFFFFF"/>
        </w:rPr>
        <w:t xml:space="preserve"> connect </w:t>
      </w:r>
      <w:proofErr w:type="spellStart"/>
      <w:r>
        <w:rPr>
          <w:b/>
          <w:color w:val="000000"/>
          <w:sz w:val="28"/>
          <w:szCs w:val="28"/>
          <w:shd w:val="clear" w:color="auto" w:fill="FFFFFF"/>
        </w:rPr>
        <w:t>mongodb</w:t>
      </w:r>
      <w:proofErr w:type="spellEnd"/>
      <w:r>
        <w:rPr>
          <w:b/>
          <w:color w:val="000000"/>
          <w:sz w:val="28"/>
          <w:szCs w:val="28"/>
          <w:shd w:val="clear" w:color="auto" w:fill="FFFFFF"/>
        </w:rPr>
        <w:t xml:space="preserve"> atlas with  node </w:t>
      </w:r>
      <w:proofErr w:type="spellStart"/>
      <w:r>
        <w:rPr>
          <w:b/>
          <w:color w:val="000000"/>
          <w:sz w:val="28"/>
          <w:szCs w:val="28"/>
          <w:shd w:val="clear" w:color="auto" w:fill="FFFFFF"/>
        </w:rPr>
        <w:t>js</w:t>
      </w:r>
      <w:proofErr w:type="spellEnd"/>
      <w:r>
        <w:rPr>
          <w:b/>
          <w:color w:val="000000"/>
          <w:sz w:val="28"/>
          <w:szCs w:val="28"/>
          <w:shd w:val="clear" w:color="auto" w:fill="FFFFFF"/>
        </w:rPr>
        <w:t>:</w:t>
      </w:r>
    </w:p>
    <w:p w14:paraId="7586F328" w14:textId="77777777" w:rsidR="003B5D69" w:rsidRDefault="003B5D69">
      <w:pPr>
        <w:pStyle w:val="NormalWeb"/>
        <w:shd w:val="clear" w:color="auto" w:fill="FFFFFF"/>
        <w:spacing w:before="0" w:beforeAutospacing="0" w:after="0" w:afterAutospacing="0" w:line="18" w:lineRule="atLeast"/>
        <w:rPr>
          <w:b/>
          <w:color w:val="000000"/>
          <w:sz w:val="28"/>
          <w:szCs w:val="28"/>
          <w:shd w:val="clear" w:color="auto" w:fill="FFFFFF"/>
        </w:rPr>
      </w:pPr>
    </w:p>
    <w:p w14:paraId="552B2DAE"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b/>
          <w:color w:val="000000"/>
          <w:sz w:val="28"/>
          <w:szCs w:val="28"/>
          <w:shd w:val="clear" w:color="auto" w:fill="FFFFFF"/>
        </w:rPr>
        <w:t>    </w:t>
      </w:r>
      <w:r>
        <w:rPr>
          <w:color w:val="000000"/>
          <w:shd w:val="clear" w:color="auto" w:fill="FFFFFF"/>
        </w:rPr>
        <w:t xml:space="preserve">1.Create </w:t>
      </w:r>
      <w:proofErr w:type="spellStart"/>
      <w:r>
        <w:rPr>
          <w:color w:val="000000"/>
          <w:shd w:val="clear" w:color="auto" w:fill="FFFFFF"/>
        </w:rPr>
        <w:t>mongodb</w:t>
      </w:r>
      <w:proofErr w:type="spellEnd"/>
      <w:r>
        <w:rPr>
          <w:color w:val="000000"/>
          <w:shd w:val="clear" w:color="auto" w:fill="FFFFFF"/>
        </w:rPr>
        <w:t xml:space="preserve"> atlas account.</w:t>
      </w:r>
    </w:p>
    <w:p w14:paraId="748458A1"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2. Add </w:t>
      </w:r>
      <w:proofErr w:type="spellStart"/>
      <w:r>
        <w:rPr>
          <w:color w:val="000000"/>
          <w:shd w:val="clear" w:color="auto" w:fill="FFFFFF"/>
        </w:rPr>
        <w:t>mongodb</w:t>
      </w:r>
      <w:proofErr w:type="spellEnd"/>
      <w:r>
        <w:rPr>
          <w:color w:val="000000"/>
          <w:shd w:val="clear" w:color="auto" w:fill="FFFFFF"/>
        </w:rPr>
        <w:t xml:space="preserve"> atlas cluster by clicking on “build new cluster’ button.</w:t>
      </w:r>
    </w:p>
    <w:p w14:paraId="14491253"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3.whitelist your </w:t>
      </w:r>
      <w:proofErr w:type="spellStart"/>
      <w:r>
        <w:rPr>
          <w:color w:val="000000"/>
          <w:shd w:val="clear" w:color="auto" w:fill="FFFFFF"/>
        </w:rPr>
        <w:t>ip</w:t>
      </w:r>
      <w:proofErr w:type="spellEnd"/>
      <w:r>
        <w:rPr>
          <w:color w:val="000000"/>
          <w:shd w:val="clear" w:color="auto" w:fill="FFFFFF"/>
        </w:rPr>
        <w:t xml:space="preserve"> address of your machine.</w:t>
      </w:r>
    </w:p>
    <w:p w14:paraId="5250BB1D"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xml:space="preserve">     4.Copy the connection string which is found by pressing on ‘connect’ button  </w:t>
      </w:r>
      <w:r>
        <w:rPr>
          <w:b/>
          <w:color w:val="000000"/>
          <w:sz w:val="28"/>
          <w:szCs w:val="28"/>
          <w:shd w:val="clear" w:color="auto" w:fill="FFFFFF"/>
        </w:rPr>
        <w:t>  </w:t>
      </w:r>
    </w:p>
    <w:p w14:paraId="7E2733E1"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b/>
          <w:color w:val="000000"/>
          <w:sz w:val="28"/>
          <w:szCs w:val="28"/>
          <w:shd w:val="clear" w:color="auto" w:fill="FFFFFF"/>
        </w:rPr>
        <w:t>    </w:t>
      </w:r>
      <w:r>
        <w:rPr>
          <w:color w:val="000000"/>
          <w:shd w:val="clear" w:color="auto" w:fill="FFFFFF"/>
        </w:rPr>
        <w:t xml:space="preserve">5.Create </w:t>
      </w:r>
      <w:proofErr w:type="gramStart"/>
      <w:r>
        <w:rPr>
          <w:color w:val="000000"/>
          <w:shd w:val="clear" w:color="auto" w:fill="FFFFFF"/>
        </w:rPr>
        <w:t>a  new</w:t>
      </w:r>
      <w:proofErr w:type="gramEnd"/>
      <w:r>
        <w:rPr>
          <w:color w:val="000000"/>
          <w:shd w:val="clear" w:color="auto" w:fill="FFFFFF"/>
        </w:rPr>
        <w:t xml:space="preserve"> </w:t>
      </w:r>
      <w:proofErr w:type="spellStart"/>
      <w:r>
        <w:rPr>
          <w:color w:val="000000"/>
          <w:shd w:val="clear" w:color="auto" w:fill="FFFFFF"/>
        </w:rPr>
        <w:t>js</w:t>
      </w:r>
      <w:proofErr w:type="spellEnd"/>
      <w:r>
        <w:rPr>
          <w:color w:val="000000"/>
          <w:shd w:val="clear" w:color="auto" w:fill="FFFFFF"/>
        </w:rPr>
        <w:t xml:space="preserve"> file and copy the connection string</w:t>
      </w:r>
    </w:p>
    <w:p w14:paraId="40FE319B" w14:textId="77777777" w:rsidR="003B5D69" w:rsidRDefault="00A5387F">
      <w:pPr>
        <w:pStyle w:val="NormalWeb"/>
        <w:shd w:val="clear" w:color="auto" w:fill="FFFFFF"/>
        <w:spacing w:before="0" w:beforeAutospacing="0" w:after="0" w:afterAutospacing="0" w:line="18" w:lineRule="atLeast"/>
        <w:rPr>
          <w:rFonts w:ascii="Arial" w:hAnsi="Arial" w:cs="Arial"/>
          <w:color w:val="222222"/>
        </w:rPr>
      </w:pPr>
      <w:r>
        <w:rPr>
          <w:color w:val="000000"/>
          <w:shd w:val="clear" w:color="auto" w:fill="FFFFFF"/>
        </w:rPr>
        <w:t>     6.Createjs files to define Database Schemas.</w:t>
      </w:r>
    </w:p>
    <w:p w14:paraId="72C1CC51" w14:textId="77777777" w:rsidR="003B5D69" w:rsidRDefault="003B5D69">
      <w:pPr>
        <w:tabs>
          <w:tab w:val="left" w:pos="142"/>
        </w:tabs>
        <w:spacing w:line="252" w:lineRule="auto"/>
        <w:jc w:val="both"/>
        <w:rPr>
          <w:rFonts w:ascii="Times New Roman" w:eastAsia="Times New Roman" w:hAnsi="Times New Roman" w:cs="Times New Roman"/>
          <w:sz w:val="32"/>
        </w:rPr>
      </w:pPr>
    </w:p>
    <w:p w14:paraId="0FC8246F" w14:textId="77777777" w:rsidR="003B5D69" w:rsidRDefault="003B5D69">
      <w:pPr>
        <w:tabs>
          <w:tab w:val="left" w:pos="142"/>
        </w:tabs>
        <w:spacing w:line="252" w:lineRule="auto"/>
        <w:jc w:val="both"/>
        <w:rPr>
          <w:rFonts w:ascii="Times New Roman" w:eastAsia="Times New Roman" w:hAnsi="Times New Roman" w:cs="Times New Roman"/>
          <w:sz w:val="32"/>
        </w:rPr>
      </w:pPr>
    </w:p>
    <w:p w14:paraId="0C2A641C" w14:textId="77777777" w:rsidR="003B5D69" w:rsidRDefault="003B5D69">
      <w:pPr>
        <w:tabs>
          <w:tab w:val="left" w:pos="142"/>
        </w:tabs>
        <w:spacing w:line="252" w:lineRule="auto"/>
        <w:jc w:val="both"/>
        <w:rPr>
          <w:rFonts w:ascii="Times New Roman" w:eastAsia="Times New Roman" w:hAnsi="Times New Roman" w:cs="Times New Roman"/>
          <w:sz w:val="32"/>
        </w:rPr>
      </w:pPr>
    </w:p>
    <w:p w14:paraId="514F38F9" w14:textId="77777777" w:rsidR="003B5D69" w:rsidRDefault="003B5D69">
      <w:pPr>
        <w:tabs>
          <w:tab w:val="left" w:pos="142"/>
        </w:tabs>
        <w:spacing w:line="252" w:lineRule="auto"/>
        <w:jc w:val="both"/>
        <w:rPr>
          <w:rFonts w:ascii="Times New Roman" w:eastAsia="Times New Roman" w:hAnsi="Times New Roman" w:cs="Times New Roman"/>
          <w:sz w:val="32"/>
        </w:rPr>
      </w:pPr>
    </w:p>
    <w:p w14:paraId="67498823" w14:textId="77777777" w:rsidR="003B5D69" w:rsidRDefault="003B5D69">
      <w:pPr>
        <w:tabs>
          <w:tab w:val="left" w:pos="142"/>
        </w:tabs>
        <w:spacing w:line="252" w:lineRule="auto"/>
        <w:jc w:val="both"/>
        <w:rPr>
          <w:rFonts w:ascii="Times New Roman" w:eastAsia="Times New Roman" w:hAnsi="Times New Roman" w:cs="Times New Roman"/>
          <w:sz w:val="32"/>
        </w:rPr>
      </w:pPr>
    </w:p>
    <w:p w14:paraId="0AF8A533" w14:textId="77777777" w:rsidR="003B5D69" w:rsidRDefault="003B5D69">
      <w:pPr>
        <w:tabs>
          <w:tab w:val="left" w:pos="142"/>
        </w:tabs>
        <w:spacing w:line="252" w:lineRule="auto"/>
        <w:jc w:val="both"/>
        <w:rPr>
          <w:rFonts w:ascii="Times New Roman" w:eastAsia="Times New Roman" w:hAnsi="Times New Roman" w:cs="Times New Roman"/>
          <w:sz w:val="32"/>
        </w:rPr>
      </w:pPr>
    </w:p>
    <w:p w14:paraId="7FE63A04" w14:textId="77777777" w:rsidR="003B5D69" w:rsidRDefault="003B5D69">
      <w:pPr>
        <w:tabs>
          <w:tab w:val="left" w:pos="142"/>
        </w:tabs>
        <w:spacing w:line="252" w:lineRule="auto"/>
        <w:jc w:val="both"/>
        <w:rPr>
          <w:rFonts w:ascii="Times New Roman" w:eastAsia="Times New Roman" w:hAnsi="Times New Roman" w:cs="Times New Roman"/>
          <w:sz w:val="32"/>
        </w:rPr>
      </w:pPr>
    </w:p>
    <w:p w14:paraId="3E4C96E7" w14:textId="77777777" w:rsidR="003B5D69" w:rsidRDefault="003B5D69">
      <w:pPr>
        <w:tabs>
          <w:tab w:val="left" w:pos="142"/>
        </w:tabs>
        <w:spacing w:line="252" w:lineRule="auto"/>
        <w:jc w:val="both"/>
        <w:rPr>
          <w:rFonts w:ascii="Times New Roman" w:eastAsia="Times New Roman" w:hAnsi="Times New Roman" w:cs="Times New Roman"/>
          <w:sz w:val="32"/>
        </w:rPr>
      </w:pPr>
    </w:p>
    <w:p w14:paraId="1B45E1AE"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 xml:space="preserve">       </w:t>
      </w:r>
    </w:p>
    <w:p w14:paraId="62EF87CE"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 xml:space="preserve">         </w:t>
      </w:r>
    </w:p>
    <w:p w14:paraId="1A39E180" w14:textId="77777777" w:rsidR="003B5D69" w:rsidRDefault="003B5D69">
      <w:pPr>
        <w:tabs>
          <w:tab w:val="left" w:pos="142"/>
        </w:tabs>
        <w:spacing w:line="252" w:lineRule="auto"/>
        <w:jc w:val="both"/>
        <w:rPr>
          <w:rFonts w:ascii="Times New Roman" w:eastAsia="Times New Roman" w:hAnsi="Times New Roman" w:cs="Times New Roman"/>
          <w:sz w:val="32"/>
        </w:rPr>
      </w:pPr>
    </w:p>
    <w:p w14:paraId="398CA20C"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p>
    <w:p w14:paraId="63318930" w14:textId="77777777" w:rsidR="003B5D69" w:rsidRDefault="003B5D69">
      <w:pPr>
        <w:tabs>
          <w:tab w:val="left" w:pos="142"/>
        </w:tabs>
        <w:spacing w:line="252" w:lineRule="auto"/>
        <w:jc w:val="both"/>
        <w:rPr>
          <w:rFonts w:ascii="Times New Roman" w:eastAsia="Times New Roman" w:hAnsi="Times New Roman" w:cs="Times New Roman"/>
          <w:sz w:val="32"/>
        </w:rPr>
      </w:pPr>
    </w:p>
    <w:p w14:paraId="7E68E6AD" w14:textId="77777777" w:rsidR="003B5D69" w:rsidRDefault="003B5D69">
      <w:pPr>
        <w:tabs>
          <w:tab w:val="left" w:pos="142"/>
        </w:tabs>
        <w:spacing w:line="252" w:lineRule="auto"/>
        <w:jc w:val="both"/>
        <w:rPr>
          <w:rFonts w:ascii="Times New Roman" w:eastAsia="Times New Roman" w:hAnsi="Times New Roman" w:cs="Times New Roman"/>
          <w:sz w:val="32"/>
        </w:rPr>
      </w:pPr>
    </w:p>
    <w:p w14:paraId="19667ECD" w14:textId="77777777" w:rsidR="003B5D69" w:rsidRDefault="003B5D69">
      <w:pPr>
        <w:tabs>
          <w:tab w:val="left" w:pos="142"/>
        </w:tabs>
        <w:spacing w:line="252" w:lineRule="auto"/>
        <w:jc w:val="both"/>
        <w:rPr>
          <w:rFonts w:ascii="Times New Roman" w:eastAsia="Times New Roman" w:hAnsi="Times New Roman" w:cs="Times New Roman"/>
          <w:sz w:val="32"/>
        </w:rPr>
      </w:pPr>
    </w:p>
    <w:p w14:paraId="0C1B2D02" w14:textId="77777777" w:rsidR="003B5D69" w:rsidRDefault="003B5D69">
      <w:pPr>
        <w:tabs>
          <w:tab w:val="left" w:pos="142"/>
        </w:tabs>
        <w:spacing w:line="252" w:lineRule="auto"/>
        <w:jc w:val="both"/>
        <w:rPr>
          <w:rFonts w:ascii="Times New Roman" w:eastAsia="Times New Roman" w:hAnsi="Times New Roman" w:cs="Times New Roman"/>
          <w:sz w:val="32"/>
        </w:rPr>
      </w:pPr>
    </w:p>
    <w:p w14:paraId="099A517D" w14:textId="77777777" w:rsidR="003B5D69" w:rsidRDefault="00A5387F">
      <w:pPr>
        <w:tabs>
          <w:tab w:val="left" w:pos="142"/>
        </w:tabs>
        <w:spacing w:line="252" w:lineRule="auto"/>
        <w:jc w:val="both"/>
        <w:rPr>
          <w:rFonts w:ascii="Times New Roman" w:eastAsia="Times New Roman" w:hAnsi="Times New Roman" w:cs="Times New Roman"/>
          <w:b/>
          <w:sz w:val="24"/>
        </w:rPr>
      </w:pPr>
      <w:r>
        <w:rPr>
          <w:rFonts w:ascii="Times New Roman" w:eastAsia="Times New Roman" w:hAnsi="Times New Roman" w:cs="Times New Roman"/>
          <w:sz w:val="32"/>
        </w:rPr>
        <w:lastRenderedPageBreak/>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b/>
          <w:sz w:val="28"/>
          <w:szCs w:val="28"/>
        </w:rPr>
        <w:t>Appendix C – Software Usage Manual</w:t>
      </w:r>
    </w:p>
    <w:p w14:paraId="0034DEE3" w14:textId="77777777" w:rsidR="003B5D69" w:rsidRDefault="003B5D69">
      <w:pPr>
        <w:tabs>
          <w:tab w:val="left" w:pos="142"/>
        </w:tabs>
        <w:spacing w:line="252" w:lineRule="auto"/>
        <w:jc w:val="both"/>
        <w:rPr>
          <w:rFonts w:ascii="Times New Roman" w:eastAsia="Times New Roman" w:hAnsi="Times New Roman" w:cs="Times New Roman"/>
          <w:b/>
          <w:sz w:val="24"/>
        </w:rPr>
      </w:pPr>
    </w:p>
    <w:p w14:paraId="07575FF8" w14:textId="77777777" w:rsidR="003B5D69" w:rsidRDefault="00A5387F">
      <w:pPr>
        <w:tabs>
          <w:tab w:val="left" w:pos="142"/>
        </w:tabs>
        <w:spacing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Here we'll let to know how to use our </w:t>
      </w:r>
      <w:proofErr w:type="spellStart"/>
      <w:proofErr w:type="gramStart"/>
      <w:r>
        <w:rPr>
          <w:rFonts w:ascii="Times New Roman" w:eastAsia="Times New Roman" w:hAnsi="Times New Roman" w:cs="Times New Roman"/>
          <w:sz w:val="24"/>
        </w:rPr>
        <w:t>software.First</w:t>
      </w:r>
      <w:proofErr w:type="spellEnd"/>
      <w:proofErr w:type="gramEnd"/>
      <w:r>
        <w:rPr>
          <w:rFonts w:ascii="Times New Roman" w:eastAsia="Times New Roman" w:hAnsi="Times New Roman" w:cs="Times New Roman"/>
          <w:sz w:val="24"/>
        </w:rPr>
        <w:t xml:space="preserve"> the user has to login or register into the </w:t>
      </w:r>
      <w:proofErr w:type="spellStart"/>
      <w:r>
        <w:rPr>
          <w:rFonts w:ascii="Times New Roman" w:eastAsia="Times New Roman" w:hAnsi="Times New Roman" w:cs="Times New Roman"/>
          <w:sz w:val="24"/>
        </w:rPr>
        <w:t>application.The</w:t>
      </w:r>
      <w:proofErr w:type="spellEnd"/>
      <w:r>
        <w:rPr>
          <w:rFonts w:ascii="Times New Roman" w:eastAsia="Times New Roman" w:hAnsi="Times New Roman" w:cs="Times New Roman"/>
          <w:sz w:val="24"/>
        </w:rPr>
        <w:t xml:space="preserve"> below page will be displayed.</w:t>
      </w:r>
    </w:p>
    <w:p w14:paraId="3E0954BC" w14:textId="77777777" w:rsidR="003B5D69" w:rsidRDefault="003B5D69">
      <w:pPr>
        <w:tabs>
          <w:tab w:val="left" w:pos="142"/>
        </w:tabs>
        <w:spacing w:line="252" w:lineRule="auto"/>
        <w:jc w:val="both"/>
        <w:rPr>
          <w:rFonts w:ascii="Times New Roman" w:eastAsia="Times New Roman" w:hAnsi="Times New Roman" w:cs="Times New Roman"/>
          <w:sz w:val="32"/>
        </w:rPr>
      </w:pPr>
    </w:p>
    <w:p w14:paraId="07047586" w14:textId="77777777" w:rsidR="003B5D69" w:rsidRDefault="00A5387F">
      <w:pPr>
        <w:tabs>
          <w:tab w:val="left" w:pos="142"/>
        </w:tabs>
        <w:spacing w:line="252" w:lineRule="auto"/>
        <w:jc w:val="both"/>
        <w:rPr>
          <w:rFonts w:ascii="Calibri" w:eastAsia="Calibri" w:hAnsi="Calibri" w:cs="Calibri"/>
        </w:rPr>
      </w:pPr>
      <w:r>
        <w:object w:dxaOrig="8687" w:dyaOrig="5218" w14:anchorId="7732A203">
          <v:shape id="_x0000_i1045" type="#_x0000_t75" style="width:434.25pt;height:261pt" o:ole="">
            <v:imagedata r:id="rId72" o:title=""/>
          </v:shape>
          <o:OLEObject Type="Embed" ProgID="StaticMetafile" ShapeID="_x0000_i1045" DrawAspect="Content" ObjectID="_1634733361" r:id="rId73"/>
        </w:object>
      </w:r>
    </w:p>
    <w:p w14:paraId="511D59F0" w14:textId="77777777" w:rsidR="003B5D69" w:rsidRDefault="003B5D69">
      <w:pPr>
        <w:tabs>
          <w:tab w:val="left" w:pos="142"/>
        </w:tabs>
        <w:spacing w:line="252" w:lineRule="auto"/>
        <w:jc w:val="both"/>
        <w:rPr>
          <w:rFonts w:ascii="Calibri" w:eastAsia="Calibri" w:hAnsi="Calibri" w:cs="Calibri"/>
        </w:rPr>
      </w:pPr>
    </w:p>
    <w:p w14:paraId="6E10383B" w14:textId="77777777" w:rsidR="007C36E6" w:rsidRDefault="007C36E6">
      <w:pPr>
        <w:tabs>
          <w:tab w:val="left" w:pos="142"/>
        </w:tabs>
        <w:spacing w:line="252" w:lineRule="auto"/>
        <w:jc w:val="both"/>
        <w:rPr>
          <w:rFonts w:ascii="Times New Roman" w:eastAsia="Times New Roman" w:hAnsi="Times New Roman" w:cs="Times New Roman"/>
          <w:sz w:val="24"/>
        </w:rPr>
      </w:pPr>
    </w:p>
    <w:p w14:paraId="7F4A2CC9" w14:textId="77777777" w:rsidR="007C36E6" w:rsidRDefault="007C36E6">
      <w:pPr>
        <w:tabs>
          <w:tab w:val="left" w:pos="142"/>
        </w:tabs>
        <w:spacing w:line="252" w:lineRule="auto"/>
        <w:jc w:val="both"/>
        <w:rPr>
          <w:rFonts w:ascii="Times New Roman" w:eastAsia="Times New Roman" w:hAnsi="Times New Roman" w:cs="Times New Roman"/>
          <w:sz w:val="24"/>
        </w:rPr>
      </w:pPr>
    </w:p>
    <w:p w14:paraId="5BA516E0" w14:textId="77777777" w:rsidR="007C36E6" w:rsidRDefault="007C36E6">
      <w:pPr>
        <w:tabs>
          <w:tab w:val="left" w:pos="142"/>
        </w:tabs>
        <w:spacing w:line="252" w:lineRule="auto"/>
        <w:jc w:val="both"/>
        <w:rPr>
          <w:rFonts w:ascii="Times New Roman" w:eastAsia="Times New Roman" w:hAnsi="Times New Roman" w:cs="Times New Roman"/>
          <w:sz w:val="24"/>
        </w:rPr>
      </w:pPr>
    </w:p>
    <w:p w14:paraId="676B72F4" w14:textId="77777777" w:rsidR="007C36E6" w:rsidRDefault="007C36E6">
      <w:pPr>
        <w:tabs>
          <w:tab w:val="left" w:pos="142"/>
        </w:tabs>
        <w:spacing w:line="252" w:lineRule="auto"/>
        <w:jc w:val="both"/>
        <w:rPr>
          <w:rFonts w:ascii="Times New Roman" w:eastAsia="Times New Roman" w:hAnsi="Times New Roman" w:cs="Times New Roman"/>
          <w:sz w:val="24"/>
        </w:rPr>
      </w:pPr>
    </w:p>
    <w:p w14:paraId="2025E3D8" w14:textId="77777777" w:rsidR="007C36E6" w:rsidRDefault="007C36E6">
      <w:pPr>
        <w:tabs>
          <w:tab w:val="left" w:pos="142"/>
        </w:tabs>
        <w:spacing w:line="252" w:lineRule="auto"/>
        <w:jc w:val="both"/>
        <w:rPr>
          <w:rFonts w:ascii="Times New Roman" w:eastAsia="Times New Roman" w:hAnsi="Times New Roman" w:cs="Times New Roman"/>
          <w:sz w:val="24"/>
        </w:rPr>
      </w:pPr>
    </w:p>
    <w:p w14:paraId="68A289D7" w14:textId="77777777" w:rsidR="007C36E6" w:rsidRDefault="007C36E6">
      <w:pPr>
        <w:tabs>
          <w:tab w:val="left" w:pos="142"/>
        </w:tabs>
        <w:spacing w:line="252" w:lineRule="auto"/>
        <w:jc w:val="both"/>
        <w:rPr>
          <w:rFonts w:ascii="Times New Roman" w:eastAsia="Times New Roman" w:hAnsi="Times New Roman" w:cs="Times New Roman"/>
          <w:sz w:val="24"/>
        </w:rPr>
      </w:pPr>
    </w:p>
    <w:p w14:paraId="3E8EFC09" w14:textId="77777777" w:rsidR="007C36E6" w:rsidRDefault="007C36E6">
      <w:pPr>
        <w:tabs>
          <w:tab w:val="left" w:pos="142"/>
        </w:tabs>
        <w:spacing w:line="252" w:lineRule="auto"/>
        <w:jc w:val="both"/>
        <w:rPr>
          <w:rFonts w:ascii="Times New Roman" w:eastAsia="Times New Roman" w:hAnsi="Times New Roman" w:cs="Times New Roman"/>
          <w:sz w:val="24"/>
        </w:rPr>
      </w:pPr>
    </w:p>
    <w:p w14:paraId="0E67B393" w14:textId="77777777" w:rsidR="007C36E6" w:rsidRDefault="007C36E6">
      <w:pPr>
        <w:tabs>
          <w:tab w:val="left" w:pos="142"/>
        </w:tabs>
        <w:spacing w:line="252" w:lineRule="auto"/>
        <w:jc w:val="both"/>
        <w:rPr>
          <w:rFonts w:ascii="Times New Roman" w:eastAsia="Times New Roman" w:hAnsi="Times New Roman" w:cs="Times New Roman"/>
          <w:sz w:val="24"/>
        </w:rPr>
      </w:pPr>
    </w:p>
    <w:p w14:paraId="3B60BAC3" w14:textId="77777777" w:rsidR="007C36E6" w:rsidRDefault="007C36E6">
      <w:pPr>
        <w:tabs>
          <w:tab w:val="left" w:pos="142"/>
        </w:tabs>
        <w:spacing w:line="252" w:lineRule="auto"/>
        <w:jc w:val="both"/>
        <w:rPr>
          <w:rFonts w:ascii="Times New Roman" w:eastAsia="Times New Roman" w:hAnsi="Times New Roman" w:cs="Times New Roman"/>
          <w:sz w:val="24"/>
        </w:rPr>
      </w:pPr>
    </w:p>
    <w:p w14:paraId="08E992B3" w14:textId="77777777" w:rsidR="007C36E6" w:rsidRDefault="007C36E6">
      <w:pPr>
        <w:tabs>
          <w:tab w:val="left" w:pos="142"/>
        </w:tabs>
        <w:spacing w:line="252" w:lineRule="auto"/>
        <w:jc w:val="both"/>
        <w:rPr>
          <w:rFonts w:ascii="Times New Roman" w:eastAsia="Times New Roman" w:hAnsi="Times New Roman" w:cs="Times New Roman"/>
          <w:sz w:val="24"/>
        </w:rPr>
      </w:pPr>
    </w:p>
    <w:p w14:paraId="03AD97ED" w14:textId="77777777" w:rsidR="007C36E6" w:rsidRDefault="007C36E6">
      <w:pPr>
        <w:tabs>
          <w:tab w:val="left" w:pos="142"/>
        </w:tabs>
        <w:spacing w:line="252" w:lineRule="auto"/>
        <w:jc w:val="both"/>
        <w:rPr>
          <w:rFonts w:ascii="Times New Roman" w:eastAsia="Times New Roman" w:hAnsi="Times New Roman" w:cs="Times New Roman"/>
          <w:sz w:val="24"/>
        </w:rPr>
      </w:pPr>
    </w:p>
    <w:p w14:paraId="35AA09BC" w14:textId="77777777" w:rsidR="007C36E6" w:rsidRDefault="007C36E6">
      <w:pPr>
        <w:tabs>
          <w:tab w:val="left" w:pos="142"/>
        </w:tabs>
        <w:spacing w:line="252" w:lineRule="auto"/>
        <w:jc w:val="both"/>
        <w:rPr>
          <w:rFonts w:ascii="Times New Roman" w:eastAsia="Times New Roman" w:hAnsi="Times New Roman" w:cs="Times New Roman"/>
          <w:sz w:val="24"/>
        </w:rPr>
      </w:pPr>
    </w:p>
    <w:p w14:paraId="57443255"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24"/>
        </w:rPr>
        <w:lastRenderedPageBreak/>
        <w:t xml:space="preserve">If the user is valid then page will be directed to the </w:t>
      </w:r>
      <w:proofErr w:type="spellStart"/>
      <w:r>
        <w:rPr>
          <w:rFonts w:ascii="Times New Roman" w:eastAsia="Times New Roman" w:hAnsi="Times New Roman" w:cs="Times New Roman"/>
          <w:sz w:val="24"/>
        </w:rPr>
        <w:t>websurvey</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application.Here</w:t>
      </w:r>
      <w:proofErr w:type="spellEnd"/>
      <w:proofErr w:type="gramEnd"/>
      <w:r>
        <w:rPr>
          <w:rFonts w:ascii="Times New Roman" w:eastAsia="Times New Roman" w:hAnsi="Times New Roman" w:cs="Times New Roman"/>
          <w:sz w:val="24"/>
        </w:rPr>
        <w:t xml:space="preserve"> the user will be allowed to create the survey.</w:t>
      </w:r>
    </w:p>
    <w:p w14:paraId="6E4BDA31" w14:textId="77777777" w:rsidR="003B5D69" w:rsidRDefault="003B5D69">
      <w:pPr>
        <w:tabs>
          <w:tab w:val="left" w:pos="142"/>
        </w:tabs>
        <w:spacing w:line="252" w:lineRule="auto"/>
        <w:jc w:val="both"/>
        <w:rPr>
          <w:rFonts w:ascii="Times New Roman" w:eastAsia="Times New Roman" w:hAnsi="Times New Roman" w:cs="Times New Roman"/>
          <w:sz w:val="32"/>
        </w:rPr>
      </w:pPr>
    </w:p>
    <w:p w14:paraId="6EFE788B" w14:textId="77777777" w:rsidR="003B5D69" w:rsidRDefault="00A5387F">
      <w:pPr>
        <w:tabs>
          <w:tab w:val="left" w:pos="142"/>
        </w:tabs>
        <w:spacing w:line="252" w:lineRule="auto"/>
        <w:jc w:val="both"/>
        <w:rPr>
          <w:rFonts w:ascii="Times New Roman" w:eastAsia="Times New Roman" w:hAnsi="Times New Roman" w:cs="Times New Roman"/>
          <w:sz w:val="32"/>
        </w:rPr>
      </w:pPr>
      <w:r>
        <w:object w:dxaOrig="8663" w:dyaOrig="4642" w14:anchorId="6C7E4DBD">
          <v:shape id="_x0000_i1046" type="#_x0000_t75" style="width:433.5pt;height:231.75pt" o:ole="">
            <v:imagedata r:id="rId40" o:title=""/>
          </v:shape>
          <o:OLEObject Type="Embed" ProgID="StaticMetafile" ShapeID="_x0000_i1046" DrawAspect="Content" ObjectID="_1634733362" r:id="rId74"/>
        </w:object>
      </w:r>
    </w:p>
    <w:p w14:paraId="33635852"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24"/>
        </w:rPr>
        <w:t>Here the survey details will be given.</w:t>
      </w:r>
    </w:p>
    <w:p w14:paraId="054003F4" w14:textId="77777777" w:rsidR="003B5D69" w:rsidRDefault="00A5387F">
      <w:pPr>
        <w:tabs>
          <w:tab w:val="left" w:pos="142"/>
        </w:tabs>
        <w:spacing w:line="252" w:lineRule="auto"/>
        <w:jc w:val="both"/>
        <w:rPr>
          <w:rFonts w:ascii="Times New Roman" w:eastAsia="Times New Roman" w:hAnsi="Times New Roman" w:cs="Times New Roman"/>
          <w:sz w:val="32"/>
        </w:rPr>
      </w:pPr>
      <w:r>
        <w:object w:dxaOrig="8664" w:dyaOrig="5276" w14:anchorId="44794738">
          <v:shape id="_x0000_i1047" type="#_x0000_t75" style="width:433.5pt;height:264pt" o:ole="">
            <v:imagedata r:id="rId75" o:title=""/>
          </v:shape>
          <o:OLEObject Type="Embed" ProgID="StaticMetafile" ShapeID="_x0000_i1047" DrawAspect="Content" ObjectID="_1634733363" r:id="rId76"/>
        </w:object>
      </w:r>
    </w:p>
    <w:p w14:paraId="03E46A08" w14:textId="77777777" w:rsidR="003B5D69" w:rsidRDefault="003B5D69">
      <w:pPr>
        <w:tabs>
          <w:tab w:val="left" w:pos="142"/>
        </w:tabs>
        <w:spacing w:line="252" w:lineRule="auto"/>
        <w:jc w:val="both"/>
        <w:rPr>
          <w:rFonts w:ascii="Times New Roman" w:eastAsia="Times New Roman" w:hAnsi="Times New Roman" w:cs="Times New Roman"/>
          <w:sz w:val="32"/>
        </w:rPr>
      </w:pPr>
    </w:p>
    <w:p w14:paraId="6CC465D5" w14:textId="77777777" w:rsidR="007C36E6" w:rsidRDefault="007C36E6">
      <w:pPr>
        <w:tabs>
          <w:tab w:val="left" w:pos="142"/>
        </w:tabs>
        <w:spacing w:line="252" w:lineRule="auto"/>
        <w:jc w:val="both"/>
        <w:rPr>
          <w:rFonts w:ascii="Times New Roman" w:eastAsia="Times New Roman" w:hAnsi="Times New Roman" w:cs="Times New Roman"/>
          <w:sz w:val="24"/>
        </w:rPr>
      </w:pPr>
    </w:p>
    <w:p w14:paraId="45838DAC" w14:textId="77777777" w:rsidR="007C36E6" w:rsidRDefault="007C36E6">
      <w:pPr>
        <w:tabs>
          <w:tab w:val="left" w:pos="142"/>
        </w:tabs>
        <w:spacing w:line="252" w:lineRule="auto"/>
        <w:jc w:val="both"/>
        <w:rPr>
          <w:rFonts w:ascii="Times New Roman" w:eastAsia="Times New Roman" w:hAnsi="Times New Roman" w:cs="Times New Roman"/>
          <w:sz w:val="24"/>
        </w:rPr>
      </w:pPr>
    </w:p>
    <w:p w14:paraId="62DECB89" w14:textId="77777777" w:rsidR="007C36E6" w:rsidRDefault="007C36E6">
      <w:pPr>
        <w:tabs>
          <w:tab w:val="left" w:pos="142"/>
        </w:tabs>
        <w:spacing w:line="252" w:lineRule="auto"/>
        <w:jc w:val="both"/>
        <w:rPr>
          <w:rFonts w:ascii="Times New Roman" w:eastAsia="Times New Roman" w:hAnsi="Times New Roman" w:cs="Times New Roman"/>
          <w:sz w:val="24"/>
        </w:rPr>
      </w:pPr>
    </w:p>
    <w:p w14:paraId="18332E9F" w14:textId="77777777" w:rsidR="007C36E6" w:rsidRDefault="007C36E6">
      <w:pPr>
        <w:tabs>
          <w:tab w:val="left" w:pos="142"/>
        </w:tabs>
        <w:spacing w:line="252" w:lineRule="auto"/>
        <w:jc w:val="both"/>
        <w:rPr>
          <w:rFonts w:ascii="Times New Roman" w:eastAsia="Times New Roman" w:hAnsi="Times New Roman" w:cs="Times New Roman"/>
          <w:sz w:val="24"/>
        </w:rPr>
      </w:pPr>
    </w:p>
    <w:p w14:paraId="7E905A28" w14:textId="77777777" w:rsidR="007C36E6" w:rsidRDefault="007C36E6">
      <w:pPr>
        <w:tabs>
          <w:tab w:val="left" w:pos="142"/>
        </w:tabs>
        <w:spacing w:line="252" w:lineRule="auto"/>
        <w:jc w:val="both"/>
        <w:rPr>
          <w:rFonts w:ascii="Times New Roman" w:eastAsia="Times New Roman" w:hAnsi="Times New Roman" w:cs="Times New Roman"/>
          <w:sz w:val="24"/>
        </w:rPr>
      </w:pPr>
    </w:p>
    <w:p w14:paraId="02DFACEB" w14:textId="77777777" w:rsidR="007C36E6" w:rsidRDefault="007C36E6">
      <w:pPr>
        <w:tabs>
          <w:tab w:val="left" w:pos="142"/>
        </w:tabs>
        <w:spacing w:line="252" w:lineRule="auto"/>
        <w:jc w:val="both"/>
        <w:rPr>
          <w:rFonts w:ascii="Times New Roman" w:eastAsia="Times New Roman" w:hAnsi="Times New Roman" w:cs="Times New Roman"/>
          <w:sz w:val="24"/>
        </w:rPr>
      </w:pPr>
    </w:p>
    <w:p w14:paraId="59F95490"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24"/>
        </w:rPr>
        <w:t>Here the user will be allowed to attempt the survey.</w:t>
      </w:r>
    </w:p>
    <w:p w14:paraId="4D2E0410" w14:textId="77777777" w:rsidR="003B5D69" w:rsidRDefault="00A5387F">
      <w:pPr>
        <w:tabs>
          <w:tab w:val="left" w:pos="142"/>
        </w:tabs>
        <w:spacing w:line="252" w:lineRule="auto"/>
        <w:jc w:val="both"/>
        <w:rPr>
          <w:rFonts w:ascii="Times New Roman" w:eastAsia="Times New Roman" w:hAnsi="Times New Roman" w:cs="Times New Roman"/>
          <w:sz w:val="32"/>
        </w:rPr>
      </w:pPr>
      <w:r>
        <w:object w:dxaOrig="8664" w:dyaOrig="5840" w14:anchorId="7BADF70C">
          <v:shape id="_x0000_i1048" type="#_x0000_t75" style="width:433.5pt;height:291.75pt" o:ole="">
            <v:imagedata r:id="rId77" o:title=""/>
          </v:shape>
          <o:OLEObject Type="Embed" ProgID="StaticMetafile" ShapeID="_x0000_i1048" DrawAspect="Content" ObjectID="_1634733364" r:id="rId78"/>
        </w:object>
      </w:r>
    </w:p>
    <w:p w14:paraId="795EABEE" w14:textId="77777777" w:rsidR="003B5D69" w:rsidRDefault="003B5D69">
      <w:pPr>
        <w:tabs>
          <w:tab w:val="left" w:pos="142"/>
        </w:tabs>
        <w:spacing w:line="252" w:lineRule="auto"/>
        <w:jc w:val="both"/>
        <w:rPr>
          <w:rFonts w:ascii="Times New Roman" w:eastAsia="Times New Roman" w:hAnsi="Times New Roman" w:cs="Times New Roman"/>
          <w:sz w:val="32"/>
        </w:rPr>
      </w:pPr>
    </w:p>
    <w:p w14:paraId="3FF6CCA9"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24"/>
        </w:rPr>
        <w:t>Here the survey details will be displayed in the form of list and graphs.</w:t>
      </w:r>
    </w:p>
    <w:p w14:paraId="7A164B54" w14:textId="77777777" w:rsidR="003B5D69" w:rsidRDefault="003B5D69">
      <w:pPr>
        <w:tabs>
          <w:tab w:val="left" w:pos="142"/>
        </w:tabs>
        <w:spacing w:line="252" w:lineRule="auto"/>
        <w:jc w:val="both"/>
        <w:rPr>
          <w:rFonts w:ascii="Times New Roman" w:eastAsia="Times New Roman" w:hAnsi="Times New Roman" w:cs="Times New Roman"/>
          <w:sz w:val="32"/>
        </w:rPr>
      </w:pPr>
    </w:p>
    <w:p w14:paraId="4454D0D9" w14:textId="77777777" w:rsidR="003B5D69" w:rsidRDefault="00A5387F">
      <w:pPr>
        <w:tabs>
          <w:tab w:val="left" w:pos="142"/>
        </w:tabs>
        <w:spacing w:line="252" w:lineRule="auto"/>
        <w:jc w:val="both"/>
        <w:rPr>
          <w:rFonts w:ascii="Times New Roman" w:eastAsia="Times New Roman" w:hAnsi="Times New Roman" w:cs="Times New Roman"/>
          <w:sz w:val="32"/>
        </w:rPr>
      </w:pPr>
      <w:r>
        <w:object w:dxaOrig="8688" w:dyaOrig="1716" w14:anchorId="5BEB810B">
          <v:shape id="_x0000_i1049" type="#_x0000_t75" style="width:434.25pt;height:85.5pt" o:ole="">
            <v:imagedata r:id="rId79" o:title=""/>
          </v:shape>
          <o:OLEObject Type="Embed" ProgID="StaticMetafile" ShapeID="_x0000_i1049" DrawAspect="Content" ObjectID="_1634733365" r:id="rId80"/>
        </w:object>
      </w:r>
    </w:p>
    <w:p w14:paraId="04DCEE13" w14:textId="77777777" w:rsidR="003B5D69" w:rsidRDefault="003B5D69">
      <w:pPr>
        <w:tabs>
          <w:tab w:val="left" w:pos="142"/>
        </w:tabs>
        <w:spacing w:line="252" w:lineRule="auto"/>
        <w:jc w:val="both"/>
        <w:rPr>
          <w:rFonts w:ascii="Times New Roman" w:eastAsia="Times New Roman" w:hAnsi="Times New Roman" w:cs="Times New Roman"/>
          <w:sz w:val="32"/>
        </w:rPr>
      </w:pPr>
    </w:p>
    <w:p w14:paraId="2AA60F31" w14:textId="77777777" w:rsidR="003B5D69" w:rsidRDefault="003B5D69">
      <w:pPr>
        <w:tabs>
          <w:tab w:val="left" w:pos="142"/>
        </w:tabs>
        <w:spacing w:line="252" w:lineRule="auto"/>
        <w:jc w:val="both"/>
        <w:rPr>
          <w:rFonts w:ascii="Times New Roman" w:eastAsia="Times New Roman" w:hAnsi="Times New Roman" w:cs="Times New Roman"/>
          <w:sz w:val="32"/>
        </w:rPr>
      </w:pPr>
    </w:p>
    <w:p w14:paraId="3FA19ECC" w14:textId="77777777" w:rsidR="003B5D69" w:rsidRDefault="00A5387F">
      <w:pPr>
        <w:tabs>
          <w:tab w:val="left" w:pos="142"/>
        </w:tabs>
        <w:spacing w:line="252" w:lineRule="auto"/>
        <w:jc w:val="both"/>
        <w:rPr>
          <w:rFonts w:ascii="Times New Roman" w:eastAsia="Times New Roman" w:hAnsi="Times New Roman" w:cs="Times New Roman"/>
          <w:sz w:val="32"/>
        </w:rPr>
      </w:pPr>
      <w:r>
        <w:rPr>
          <w:rFonts w:ascii="Times New Roman" w:eastAsia="Times New Roman" w:hAnsi="Times New Roman" w:cs="Times New Roman"/>
          <w:sz w:val="32"/>
        </w:rPr>
        <w:lastRenderedPageBreak/>
        <w:tab/>
        <w:t xml:space="preserve">  </w:t>
      </w:r>
      <w:r>
        <w:rPr>
          <w:rFonts w:ascii="Times New Roman" w:eastAsia="Times New Roman" w:hAnsi="Times New Roman" w:cs="Times New Roman"/>
          <w:sz w:val="32"/>
        </w:rPr>
        <w:tab/>
      </w:r>
      <w:r>
        <w:object w:dxaOrig="7130" w:dyaOrig="6462" w14:anchorId="74C25C3C">
          <v:shape id="_x0000_i1050" type="#_x0000_t75" style="width:356.25pt;height:323.25pt" o:ole="">
            <v:imagedata r:id="rId49" o:title=""/>
          </v:shape>
          <o:OLEObject Type="Embed" ProgID="StaticMetafile" ShapeID="_x0000_i1050" DrawAspect="Content" ObjectID="_1634733366" r:id="rId81"/>
        </w:object>
      </w:r>
    </w:p>
    <w:p w14:paraId="3655C357" w14:textId="77777777" w:rsidR="003B5D69" w:rsidRDefault="003B5D69">
      <w:pPr>
        <w:tabs>
          <w:tab w:val="left" w:pos="142"/>
        </w:tabs>
        <w:spacing w:line="252" w:lineRule="auto"/>
        <w:jc w:val="both"/>
        <w:rPr>
          <w:rFonts w:ascii="Times New Roman" w:eastAsia="Times New Roman" w:hAnsi="Times New Roman" w:cs="Times New Roman"/>
          <w:sz w:val="32"/>
        </w:rPr>
      </w:pPr>
    </w:p>
    <w:p w14:paraId="1333A22C" w14:textId="77777777" w:rsidR="003B5D69" w:rsidRDefault="003B5D69">
      <w:pPr>
        <w:tabs>
          <w:tab w:val="left" w:pos="4830"/>
        </w:tabs>
        <w:spacing w:line="360" w:lineRule="auto"/>
        <w:jc w:val="center"/>
        <w:rPr>
          <w:rFonts w:ascii="Times New Roman" w:hAnsi="Times New Roman" w:cs="Times New Roman"/>
          <w:color w:val="000000"/>
        </w:rPr>
      </w:pPr>
    </w:p>
    <w:sectPr w:rsidR="003B5D69">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F5E58" w14:textId="77777777" w:rsidR="008A6434" w:rsidRDefault="008A6434">
      <w:pPr>
        <w:spacing w:after="0" w:line="240" w:lineRule="auto"/>
      </w:pPr>
      <w:r>
        <w:separator/>
      </w:r>
    </w:p>
  </w:endnote>
  <w:endnote w:type="continuationSeparator" w:id="0">
    <w:p w14:paraId="33C943FF" w14:textId="77777777" w:rsidR="008A6434" w:rsidRDefault="008A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191353"/>
      <w:docPartObj>
        <w:docPartGallery w:val="Page Numbers (Bottom of Page)"/>
        <w:docPartUnique/>
      </w:docPartObj>
    </w:sdtPr>
    <w:sdtEndPr>
      <w:rPr>
        <w:noProof/>
      </w:rPr>
    </w:sdtEndPr>
    <w:sdtContent>
      <w:p w14:paraId="6B7ABEFB" w14:textId="550A4F95" w:rsidR="00E65CE5" w:rsidRDefault="00E65CE5" w:rsidP="00E65CE5">
        <w:pPr>
          <w:pStyle w:val="Footer"/>
          <w:jc w:val="center"/>
        </w:pPr>
      </w:p>
    </w:sdtContent>
  </w:sdt>
  <w:p w14:paraId="15B54F29" w14:textId="77777777" w:rsidR="00A5387F" w:rsidRDefault="00A53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110638"/>
      <w:docPartObj>
        <w:docPartGallery w:val="Page Numbers (Bottom of Page)"/>
        <w:docPartUnique/>
      </w:docPartObj>
    </w:sdtPr>
    <w:sdtEndPr>
      <w:rPr>
        <w:noProof/>
      </w:rPr>
    </w:sdtEndPr>
    <w:sdtContent>
      <w:p w14:paraId="33B996E0" w14:textId="079BF221" w:rsidR="00E65CE5" w:rsidRDefault="00E65CE5">
        <w:pPr>
          <w:pStyle w:val="Footer"/>
          <w:jc w:val="center"/>
        </w:pPr>
      </w:p>
    </w:sdtContent>
  </w:sdt>
  <w:p w14:paraId="726A18C7" w14:textId="77777777" w:rsidR="00A5387F" w:rsidRDefault="00A53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4E70F" w14:textId="77777777" w:rsidR="00A5387F" w:rsidRDefault="00A5387F">
    <w:pPr>
      <w:pStyle w:val="Footer"/>
    </w:pPr>
  </w:p>
  <w:p w14:paraId="3C81112D" w14:textId="77777777" w:rsidR="00A5387F" w:rsidRDefault="00A538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0B22B" w14:textId="77777777" w:rsidR="00A5387F" w:rsidRDefault="00A5387F">
    <w:pPr>
      <w:pStyle w:val="Footer"/>
    </w:pPr>
  </w:p>
  <w:p w14:paraId="085003ED" w14:textId="77777777" w:rsidR="00A5387F" w:rsidRDefault="00A538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082083"/>
      <w:docPartObj>
        <w:docPartGallery w:val="Page Numbers (Bottom of Page)"/>
        <w:docPartUnique/>
      </w:docPartObj>
    </w:sdtPr>
    <w:sdtEndPr>
      <w:rPr>
        <w:noProof/>
      </w:rPr>
    </w:sdtEndPr>
    <w:sdtContent>
      <w:p w14:paraId="59345687" w14:textId="3786D0DA" w:rsidR="00924AF8" w:rsidRDefault="00924A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BAE0A" w14:textId="2C47CA9B" w:rsidR="00A5387F" w:rsidRDefault="00A538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6DBA3" w14:textId="2C1DFC39" w:rsidR="00A5387F" w:rsidRDefault="00924AF8">
    <w:pPr>
      <w:pStyle w:val="Footer"/>
    </w:pPr>
    <w:r>
      <w:tab/>
    </w:r>
    <w:r w:rsidR="00E65CE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715BA" w14:textId="77777777" w:rsidR="008A6434" w:rsidRDefault="008A6434">
      <w:pPr>
        <w:spacing w:after="0" w:line="240" w:lineRule="auto"/>
      </w:pPr>
      <w:r>
        <w:separator/>
      </w:r>
    </w:p>
  </w:footnote>
  <w:footnote w:type="continuationSeparator" w:id="0">
    <w:p w14:paraId="670D1B8C" w14:textId="77777777" w:rsidR="008A6434" w:rsidRDefault="008A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BF0FD72C"/>
    <w:multiLevelType w:val="singleLevel"/>
    <w:tmpl w:val="BF0FD72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CF092B84"/>
    <w:multiLevelType w:val="singleLevel"/>
    <w:tmpl w:val="CF092B84"/>
    <w:lvl w:ilvl="0">
      <w:start w:val="1"/>
      <w:numFmt w:val="bullet"/>
      <w:lvlText w:val="•"/>
      <w:lvlJc w:val="left"/>
    </w:lvl>
  </w:abstractNum>
  <w:abstractNum w:abstractNumId="4" w15:restartNumberingAfterBreak="0">
    <w:nsid w:val="0248C179"/>
    <w:multiLevelType w:val="singleLevel"/>
    <w:tmpl w:val="0248C179"/>
    <w:lvl w:ilvl="0">
      <w:start w:val="1"/>
      <w:numFmt w:val="bullet"/>
      <w:lvlText w:val="•"/>
      <w:lvlJc w:val="left"/>
    </w:lvl>
  </w:abstractNum>
  <w:abstractNum w:abstractNumId="5" w15:restartNumberingAfterBreak="0">
    <w:nsid w:val="1482775B"/>
    <w:multiLevelType w:val="multilevel"/>
    <w:tmpl w:val="B3E258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ADCABA"/>
    <w:multiLevelType w:val="singleLevel"/>
    <w:tmpl w:val="59ADCABA"/>
    <w:lvl w:ilvl="0">
      <w:start w:val="1"/>
      <w:numFmt w:val="bullet"/>
      <w:lvlText w:val="•"/>
      <w:lvlJc w:val="left"/>
    </w:lvl>
  </w:abstractNum>
  <w:abstractNum w:abstractNumId="7" w15:restartNumberingAfterBreak="0">
    <w:nsid w:val="5A241D34"/>
    <w:multiLevelType w:val="singleLevel"/>
    <w:tmpl w:val="5A241D34"/>
    <w:lvl w:ilvl="0">
      <w:start w:val="1"/>
      <w:numFmt w:val="bullet"/>
      <w:lvlText w:val="•"/>
      <w:lvlJc w:val="left"/>
    </w:lvl>
  </w:abstractNum>
  <w:abstractNum w:abstractNumId="8" w15:restartNumberingAfterBreak="0">
    <w:nsid w:val="5A829F80"/>
    <w:multiLevelType w:val="singleLevel"/>
    <w:tmpl w:val="5A829F80"/>
    <w:lvl w:ilvl="0">
      <w:start w:val="1"/>
      <w:numFmt w:val="decimal"/>
      <w:suff w:val="space"/>
      <w:lvlText w:val="[%1]"/>
      <w:lvlJc w:val="left"/>
    </w:lvl>
  </w:abstractNum>
  <w:abstractNum w:abstractNumId="9" w15:restartNumberingAfterBreak="0">
    <w:nsid w:val="5E0DCB42"/>
    <w:multiLevelType w:val="singleLevel"/>
    <w:tmpl w:val="5E0DCB42"/>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7D591BFF"/>
    <w:multiLevelType w:val="singleLevel"/>
    <w:tmpl w:val="7D591BFF"/>
    <w:lvl w:ilvl="0">
      <w:start w:val="1"/>
      <w:numFmt w:val="decimal"/>
      <w:lvlText w:val="%1."/>
      <w:lvlJc w:val="left"/>
      <w:pPr>
        <w:tabs>
          <w:tab w:val="left" w:pos="312"/>
        </w:tabs>
      </w:pPr>
    </w:lvl>
  </w:abstractNum>
  <w:num w:numId="1">
    <w:abstractNumId w:val="10"/>
  </w:num>
  <w:num w:numId="2">
    <w:abstractNumId w:val="3"/>
  </w:num>
  <w:num w:numId="3">
    <w:abstractNumId w:val="6"/>
  </w:num>
  <w:num w:numId="4">
    <w:abstractNumId w:val="2"/>
  </w:num>
  <w:num w:numId="5">
    <w:abstractNumId w:val="1"/>
  </w:num>
  <w:num w:numId="6">
    <w:abstractNumId w:val="4"/>
  </w:num>
  <w:num w:numId="7">
    <w:abstractNumId w:val="0"/>
  </w:num>
  <w:num w:numId="8">
    <w:abstractNumId w:val="9"/>
  </w:num>
  <w:num w:numId="9">
    <w:abstractNumId w:val="8"/>
  </w:num>
  <w:num w:numId="10">
    <w:abstractNumId w:val="7"/>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A7F51"/>
    <w:rsid w:val="00035485"/>
    <w:rsid w:val="00041A27"/>
    <w:rsid w:val="0005371E"/>
    <w:rsid w:val="00072692"/>
    <w:rsid w:val="00083A28"/>
    <w:rsid w:val="000B7B2C"/>
    <w:rsid w:val="000E4D9D"/>
    <w:rsid w:val="000E7897"/>
    <w:rsid w:val="000F4B26"/>
    <w:rsid w:val="001001F7"/>
    <w:rsid w:val="001011D5"/>
    <w:rsid w:val="001030F9"/>
    <w:rsid w:val="00152A0C"/>
    <w:rsid w:val="00152A1D"/>
    <w:rsid w:val="001548C2"/>
    <w:rsid w:val="00192697"/>
    <w:rsid w:val="00195455"/>
    <w:rsid w:val="001A69F4"/>
    <w:rsid w:val="001A7F51"/>
    <w:rsid w:val="001B5AD7"/>
    <w:rsid w:val="001E6622"/>
    <w:rsid w:val="0020056F"/>
    <w:rsid w:val="00204635"/>
    <w:rsid w:val="00207B69"/>
    <w:rsid w:val="00207F5B"/>
    <w:rsid w:val="002251FD"/>
    <w:rsid w:val="0022612B"/>
    <w:rsid w:val="00234884"/>
    <w:rsid w:val="00267980"/>
    <w:rsid w:val="00274B15"/>
    <w:rsid w:val="00277122"/>
    <w:rsid w:val="0028753F"/>
    <w:rsid w:val="002A3C97"/>
    <w:rsid w:val="002A476D"/>
    <w:rsid w:val="002C345C"/>
    <w:rsid w:val="002D23FF"/>
    <w:rsid w:val="002D50A9"/>
    <w:rsid w:val="00314109"/>
    <w:rsid w:val="003354F0"/>
    <w:rsid w:val="003A3F5D"/>
    <w:rsid w:val="003B3071"/>
    <w:rsid w:val="003B5D69"/>
    <w:rsid w:val="003B6E57"/>
    <w:rsid w:val="003D18A7"/>
    <w:rsid w:val="003D6397"/>
    <w:rsid w:val="003D65E3"/>
    <w:rsid w:val="00415467"/>
    <w:rsid w:val="00437E87"/>
    <w:rsid w:val="00451DBA"/>
    <w:rsid w:val="0045300C"/>
    <w:rsid w:val="00467C7D"/>
    <w:rsid w:val="0048734D"/>
    <w:rsid w:val="004953B0"/>
    <w:rsid w:val="004A3DF4"/>
    <w:rsid w:val="00503DE4"/>
    <w:rsid w:val="005233C5"/>
    <w:rsid w:val="005351FA"/>
    <w:rsid w:val="0053764E"/>
    <w:rsid w:val="00563B75"/>
    <w:rsid w:val="005813FB"/>
    <w:rsid w:val="00593579"/>
    <w:rsid w:val="005B3B2D"/>
    <w:rsid w:val="005D64EC"/>
    <w:rsid w:val="005F2C9C"/>
    <w:rsid w:val="00615899"/>
    <w:rsid w:val="00616078"/>
    <w:rsid w:val="00620AA5"/>
    <w:rsid w:val="00635D34"/>
    <w:rsid w:val="00641E49"/>
    <w:rsid w:val="006505DD"/>
    <w:rsid w:val="00656CDA"/>
    <w:rsid w:val="00670DCA"/>
    <w:rsid w:val="00673418"/>
    <w:rsid w:val="0068623A"/>
    <w:rsid w:val="00691D92"/>
    <w:rsid w:val="006B02AA"/>
    <w:rsid w:val="006D569B"/>
    <w:rsid w:val="006E5DCB"/>
    <w:rsid w:val="006F395E"/>
    <w:rsid w:val="00717083"/>
    <w:rsid w:val="00723F77"/>
    <w:rsid w:val="007551A3"/>
    <w:rsid w:val="0076064C"/>
    <w:rsid w:val="00763159"/>
    <w:rsid w:val="00771FD7"/>
    <w:rsid w:val="00776695"/>
    <w:rsid w:val="00777140"/>
    <w:rsid w:val="00780906"/>
    <w:rsid w:val="0078348C"/>
    <w:rsid w:val="00785118"/>
    <w:rsid w:val="007A1299"/>
    <w:rsid w:val="007B32CC"/>
    <w:rsid w:val="007C199A"/>
    <w:rsid w:val="007C36E6"/>
    <w:rsid w:val="0082172D"/>
    <w:rsid w:val="00827A39"/>
    <w:rsid w:val="0083337A"/>
    <w:rsid w:val="00837D7D"/>
    <w:rsid w:val="0086224D"/>
    <w:rsid w:val="00863641"/>
    <w:rsid w:val="008732B8"/>
    <w:rsid w:val="00880432"/>
    <w:rsid w:val="0088761B"/>
    <w:rsid w:val="0089305B"/>
    <w:rsid w:val="008A6434"/>
    <w:rsid w:val="008A7CA7"/>
    <w:rsid w:val="008B59A6"/>
    <w:rsid w:val="008C4FC7"/>
    <w:rsid w:val="008C6D06"/>
    <w:rsid w:val="008E2F99"/>
    <w:rsid w:val="00924AF8"/>
    <w:rsid w:val="00933627"/>
    <w:rsid w:val="00937D31"/>
    <w:rsid w:val="00941AF8"/>
    <w:rsid w:val="00951572"/>
    <w:rsid w:val="009670A1"/>
    <w:rsid w:val="00995341"/>
    <w:rsid w:val="00995D4E"/>
    <w:rsid w:val="009A16E4"/>
    <w:rsid w:val="009C151D"/>
    <w:rsid w:val="009D5B28"/>
    <w:rsid w:val="009E0643"/>
    <w:rsid w:val="009E5783"/>
    <w:rsid w:val="009F622F"/>
    <w:rsid w:val="00A02501"/>
    <w:rsid w:val="00A5387F"/>
    <w:rsid w:val="00A56D6C"/>
    <w:rsid w:val="00A74E93"/>
    <w:rsid w:val="00A942F6"/>
    <w:rsid w:val="00AA0995"/>
    <w:rsid w:val="00AA374E"/>
    <w:rsid w:val="00AA6015"/>
    <w:rsid w:val="00AA64C0"/>
    <w:rsid w:val="00AB5D8E"/>
    <w:rsid w:val="00AB79B0"/>
    <w:rsid w:val="00AC3E36"/>
    <w:rsid w:val="00AD0A41"/>
    <w:rsid w:val="00AE7B66"/>
    <w:rsid w:val="00AF4568"/>
    <w:rsid w:val="00AF538F"/>
    <w:rsid w:val="00AF5D8F"/>
    <w:rsid w:val="00B04659"/>
    <w:rsid w:val="00B16CFE"/>
    <w:rsid w:val="00B35A2B"/>
    <w:rsid w:val="00BA2AEF"/>
    <w:rsid w:val="00BC5EEF"/>
    <w:rsid w:val="00BD4993"/>
    <w:rsid w:val="00BE321E"/>
    <w:rsid w:val="00BE4169"/>
    <w:rsid w:val="00BE6731"/>
    <w:rsid w:val="00C03B7A"/>
    <w:rsid w:val="00C23D21"/>
    <w:rsid w:val="00C320B9"/>
    <w:rsid w:val="00C50528"/>
    <w:rsid w:val="00C524D5"/>
    <w:rsid w:val="00C5307F"/>
    <w:rsid w:val="00C55E6C"/>
    <w:rsid w:val="00C6602A"/>
    <w:rsid w:val="00C67FFE"/>
    <w:rsid w:val="00C70064"/>
    <w:rsid w:val="00C77102"/>
    <w:rsid w:val="00C809AE"/>
    <w:rsid w:val="00C81107"/>
    <w:rsid w:val="00C83B45"/>
    <w:rsid w:val="00C8532F"/>
    <w:rsid w:val="00C91D8E"/>
    <w:rsid w:val="00C92A05"/>
    <w:rsid w:val="00CA73B1"/>
    <w:rsid w:val="00CC0160"/>
    <w:rsid w:val="00CC430F"/>
    <w:rsid w:val="00CD1461"/>
    <w:rsid w:val="00CE3567"/>
    <w:rsid w:val="00D11573"/>
    <w:rsid w:val="00D2308B"/>
    <w:rsid w:val="00D249F9"/>
    <w:rsid w:val="00D26C98"/>
    <w:rsid w:val="00D3477B"/>
    <w:rsid w:val="00D42229"/>
    <w:rsid w:val="00D435A7"/>
    <w:rsid w:val="00D518CE"/>
    <w:rsid w:val="00D52951"/>
    <w:rsid w:val="00D72F53"/>
    <w:rsid w:val="00D912D5"/>
    <w:rsid w:val="00D91AE7"/>
    <w:rsid w:val="00DA4E7F"/>
    <w:rsid w:val="00DC61F9"/>
    <w:rsid w:val="00E05813"/>
    <w:rsid w:val="00E0719A"/>
    <w:rsid w:val="00E123EB"/>
    <w:rsid w:val="00E1670A"/>
    <w:rsid w:val="00E167D1"/>
    <w:rsid w:val="00E21CA9"/>
    <w:rsid w:val="00E25F66"/>
    <w:rsid w:val="00E52844"/>
    <w:rsid w:val="00E65CE5"/>
    <w:rsid w:val="00E7025E"/>
    <w:rsid w:val="00E83C31"/>
    <w:rsid w:val="00E91C5E"/>
    <w:rsid w:val="00EB1DAC"/>
    <w:rsid w:val="00EB6053"/>
    <w:rsid w:val="00EB6160"/>
    <w:rsid w:val="00ED0608"/>
    <w:rsid w:val="00ED4511"/>
    <w:rsid w:val="00ED623B"/>
    <w:rsid w:val="00F06F6A"/>
    <w:rsid w:val="00F14E2F"/>
    <w:rsid w:val="00F16265"/>
    <w:rsid w:val="00F1638F"/>
    <w:rsid w:val="00F2072D"/>
    <w:rsid w:val="00F33956"/>
    <w:rsid w:val="00F63247"/>
    <w:rsid w:val="00F714D0"/>
    <w:rsid w:val="00F81DDC"/>
    <w:rsid w:val="00F93189"/>
    <w:rsid w:val="00F974D3"/>
    <w:rsid w:val="00FA6077"/>
    <w:rsid w:val="00FD057A"/>
    <w:rsid w:val="00FD1777"/>
    <w:rsid w:val="00FE1A73"/>
    <w:rsid w:val="00FE5C7C"/>
    <w:rsid w:val="00FE6555"/>
    <w:rsid w:val="019D089F"/>
    <w:rsid w:val="05C17B09"/>
    <w:rsid w:val="07494089"/>
    <w:rsid w:val="0BA47BC9"/>
    <w:rsid w:val="0BFF3A6F"/>
    <w:rsid w:val="0CE64A2B"/>
    <w:rsid w:val="0D7427D6"/>
    <w:rsid w:val="0F662357"/>
    <w:rsid w:val="14AF4B69"/>
    <w:rsid w:val="15155469"/>
    <w:rsid w:val="18E8593C"/>
    <w:rsid w:val="19B26A58"/>
    <w:rsid w:val="1CA62F6E"/>
    <w:rsid w:val="1CE76154"/>
    <w:rsid w:val="1DD00A31"/>
    <w:rsid w:val="1ED426FC"/>
    <w:rsid w:val="1FC3382A"/>
    <w:rsid w:val="253F7057"/>
    <w:rsid w:val="261126F7"/>
    <w:rsid w:val="26263EFC"/>
    <w:rsid w:val="2D1D342E"/>
    <w:rsid w:val="2D7B7003"/>
    <w:rsid w:val="2FDE06B3"/>
    <w:rsid w:val="311165C7"/>
    <w:rsid w:val="31C03C3B"/>
    <w:rsid w:val="327B6502"/>
    <w:rsid w:val="33EE6D5D"/>
    <w:rsid w:val="37F54254"/>
    <w:rsid w:val="3839429A"/>
    <w:rsid w:val="3AB83DCC"/>
    <w:rsid w:val="3D3D08D7"/>
    <w:rsid w:val="3E7A0358"/>
    <w:rsid w:val="40524727"/>
    <w:rsid w:val="409D09D7"/>
    <w:rsid w:val="427F4E6B"/>
    <w:rsid w:val="435817F5"/>
    <w:rsid w:val="4A466975"/>
    <w:rsid w:val="4D0D07DE"/>
    <w:rsid w:val="4ECC1C27"/>
    <w:rsid w:val="52E82C9D"/>
    <w:rsid w:val="54965AFD"/>
    <w:rsid w:val="56341ADB"/>
    <w:rsid w:val="564F5CD4"/>
    <w:rsid w:val="591B1F54"/>
    <w:rsid w:val="59FD750E"/>
    <w:rsid w:val="5C8815BA"/>
    <w:rsid w:val="5DB93F0D"/>
    <w:rsid w:val="66365476"/>
    <w:rsid w:val="68584EFD"/>
    <w:rsid w:val="69E007D3"/>
    <w:rsid w:val="6A010EA3"/>
    <w:rsid w:val="6B225C08"/>
    <w:rsid w:val="6D756CF8"/>
    <w:rsid w:val="6E44220C"/>
    <w:rsid w:val="6F71577A"/>
    <w:rsid w:val="714E325F"/>
    <w:rsid w:val="715B04FA"/>
    <w:rsid w:val="77B6441D"/>
    <w:rsid w:val="7E6D4115"/>
    <w:rsid w:val="7E7B2318"/>
    <w:rsid w:val="7EAB3E4E"/>
    <w:rsid w:val="7F6673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4D9205"/>
  <w15:docId w15:val="{02DB284E-A0DC-472F-9896-305ADFE11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3C97"/>
  </w:style>
  <w:style w:type="paragraph" w:styleId="Heading1">
    <w:name w:val="heading 1"/>
    <w:basedOn w:val="Normal"/>
    <w:next w:val="Normal"/>
    <w:link w:val="Heading1Char"/>
    <w:uiPriority w:val="9"/>
    <w:qFormat/>
    <w:rsid w:val="002A3C97"/>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2A3C9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2A3C9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2A3C97"/>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A3C97"/>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A3C97"/>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A3C97"/>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A3C9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A3C9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Indent">
    <w:name w:val="Body Text Indent"/>
    <w:basedOn w:val="Normal"/>
    <w:link w:val="BodyTextIndentChar"/>
    <w:pPr>
      <w:autoSpaceDE w:val="0"/>
      <w:autoSpaceDN w:val="0"/>
      <w:adjustRightInd w:val="0"/>
      <w:spacing w:after="0" w:line="360" w:lineRule="auto"/>
      <w:ind w:firstLine="720"/>
      <w:jc w:val="both"/>
    </w:pPr>
    <w:rPr>
      <w:rFonts w:ascii="Verdana" w:eastAsia="Times New Roman" w:hAnsi="Verdana" w:cs="Times New Roman"/>
      <w:sz w:val="20"/>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A3C97"/>
    <w:rPr>
      <w:i/>
      <w:iCs/>
      <w:color w:val="auto"/>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sid w:val="002A3C97"/>
    <w:rPr>
      <w:b/>
      <w:bCs/>
      <w:color w:val="auto"/>
    </w:rPr>
  </w:style>
  <w:style w:type="table" w:styleId="TableGrid">
    <w:name w:val="Table Grid"/>
    <w:basedOn w:val="TableNormal"/>
    <w:uiPriority w:val="39"/>
    <w:qFormat/>
    <w:pPr>
      <w:spacing w:after="0" w:line="240" w:lineRule="auto"/>
    </w:pPr>
    <w:rPr>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rFonts w:eastAsiaTheme="minorEastAsia"/>
      <w:lang w:eastAsia="en-IN"/>
    </w:rPr>
  </w:style>
  <w:style w:type="character" w:customStyle="1" w:styleId="FooterChar">
    <w:name w:val="Footer Char"/>
    <w:basedOn w:val="DefaultParagraphFont"/>
    <w:link w:val="Footer"/>
    <w:uiPriority w:val="99"/>
    <w:rPr>
      <w:rFonts w:eastAsiaTheme="minorEastAsia"/>
      <w:lang w:eastAsia="en-IN"/>
    </w:rPr>
  </w:style>
  <w:style w:type="character" w:customStyle="1" w:styleId="BodyTextIndentChar">
    <w:name w:val="Body Text Indent Char"/>
    <w:basedOn w:val="DefaultParagraphFont"/>
    <w:link w:val="BodyTextIndent"/>
    <w:qFormat/>
    <w:rPr>
      <w:rFonts w:ascii="Verdana" w:eastAsia="Times New Roman" w:hAnsi="Verdana" w:cs="Times New Roman"/>
      <w:sz w:val="20"/>
      <w:szCs w:val="16"/>
      <w:lang w:val="en-U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A3C97"/>
    <w:rPr>
      <w:rFonts w:asciiTheme="majorHAnsi" w:eastAsiaTheme="majorEastAsia" w:hAnsiTheme="majorHAnsi" w:cstheme="majorBidi"/>
      <w:color w:val="262626" w:themeColor="text1" w:themeTint="D9"/>
      <w:sz w:val="32"/>
      <w:szCs w:val="32"/>
    </w:rPr>
  </w:style>
  <w:style w:type="character" w:customStyle="1" w:styleId="ng-binding">
    <w:name w:val="ng-binding"/>
    <w:basedOn w:val="DefaultParagraphFont"/>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lang w:eastAsia="en-IN"/>
    </w:rPr>
  </w:style>
  <w:style w:type="character" w:customStyle="1" w:styleId="Heading2Char">
    <w:name w:val="Heading 2 Char"/>
    <w:basedOn w:val="DefaultParagraphFont"/>
    <w:link w:val="Heading2"/>
    <w:uiPriority w:val="9"/>
    <w:semiHidden/>
    <w:rsid w:val="002A3C97"/>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2A3C97"/>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2A3C97"/>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A3C97"/>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A3C97"/>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A3C9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A3C9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A3C9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A3C9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A3C9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A3C9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A3C9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A3C97"/>
    <w:rPr>
      <w:color w:val="5A5A5A" w:themeColor="text1" w:themeTint="A5"/>
      <w:spacing w:val="15"/>
    </w:rPr>
  </w:style>
  <w:style w:type="paragraph" w:styleId="NoSpacing">
    <w:name w:val="No Spacing"/>
    <w:uiPriority w:val="1"/>
    <w:qFormat/>
    <w:rsid w:val="002A3C97"/>
    <w:pPr>
      <w:spacing w:after="0" w:line="240" w:lineRule="auto"/>
    </w:pPr>
  </w:style>
  <w:style w:type="paragraph" w:styleId="Quote">
    <w:name w:val="Quote"/>
    <w:basedOn w:val="Normal"/>
    <w:next w:val="Normal"/>
    <w:link w:val="QuoteChar"/>
    <w:uiPriority w:val="29"/>
    <w:qFormat/>
    <w:rsid w:val="002A3C9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A3C97"/>
    <w:rPr>
      <w:i/>
      <w:iCs/>
      <w:color w:val="404040" w:themeColor="text1" w:themeTint="BF"/>
    </w:rPr>
  </w:style>
  <w:style w:type="paragraph" w:styleId="IntenseQuote">
    <w:name w:val="Intense Quote"/>
    <w:basedOn w:val="Normal"/>
    <w:next w:val="Normal"/>
    <w:link w:val="IntenseQuoteChar"/>
    <w:uiPriority w:val="30"/>
    <w:qFormat/>
    <w:rsid w:val="002A3C97"/>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A3C97"/>
    <w:rPr>
      <w:i/>
      <w:iCs/>
      <w:color w:val="404040" w:themeColor="text1" w:themeTint="BF"/>
    </w:rPr>
  </w:style>
  <w:style w:type="character" w:styleId="SubtleEmphasis">
    <w:name w:val="Subtle Emphasis"/>
    <w:basedOn w:val="DefaultParagraphFont"/>
    <w:uiPriority w:val="19"/>
    <w:qFormat/>
    <w:rsid w:val="002A3C97"/>
    <w:rPr>
      <w:i/>
      <w:iCs/>
      <w:color w:val="404040" w:themeColor="text1" w:themeTint="BF"/>
    </w:rPr>
  </w:style>
  <w:style w:type="character" w:styleId="IntenseEmphasis">
    <w:name w:val="Intense Emphasis"/>
    <w:basedOn w:val="DefaultParagraphFont"/>
    <w:uiPriority w:val="21"/>
    <w:qFormat/>
    <w:rsid w:val="002A3C97"/>
    <w:rPr>
      <w:b/>
      <w:bCs/>
      <w:i/>
      <w:iCs/>
      <w:color w:val="auto"/>
    </w:rPr>
  </w:style>
  <w:style w:type="character" w:styleId="SubtleReference">
    <w:name w:val="Subtle Reference"/>
    <w:basedOn w:val="DefaultParagraphFont"/>
    <w:uiPriority w:val="31"/>
    <w:qFormat/>
    <w:rsid w:val="002A3C97"/>
    <w:rPr>
      <w:smallCaps/>
      <w:color w:val="404040" w:themeColor="text1" w:themeTint="BF"/>
    </w:rPr>
  </w:style>
  <w:style w:type="character" w:styleId="IntenseReference">
    <w:name w:val="Intense Reference"/>
    <w:basedOn w:val="DefaultParagraphFont"/>
    <w:uiPriority w:val="32"/>
    <w:qFormat/>
    <w:rsid w:val="002A3C97"/>
    <w:rPr>
      <w:b/>
      <w:bCs/>
      <w:smallCaps/>
      <w:color w:val="404040" w:themeColor="text1" w:themeTint="BF"/>
      <w:spacing w:val="5"/>
    </w:rPr>
  </w:style>
  <w:style w:type="character" w:styleId="BookTitle">
    <w:name w:val="Book Title"/>
    <w:basedOn w:val="DefaultParagraphFont"/>
    <w:uiPriority w:val="33"/>
    <w:qFormat/>
    <w:rsid w:val="002A3C97"/>
    <w:rPr>
      <w:b/>
      <w:bCs/>
      <w:i/>
      <w:iCs/>
      <w:spacing w:val="5"/>
    </w:rPr>
  </w:style>
  <w:style w:type="paragraph" w:styleId="TOCHeading">
    <w:name w:val="TOC Heading"/>
    <w:basedOn w:val="Heading1"/>
    <w:next w:val="Normal"/>
    <w:uiPriority w:val="39"/>
    <w:semiHidden/>
    <w:unhideWhenUsed/>
    <w:qFormat/>
    <w:rsid w:val="002A3C97"/>
    <w:pPr>
      <w:outlineLvl w:val="9"/>
    </w:pPr>
  </w:style>
  <w:style w:type="character" w:styleId="UnresolvedMention">
    <w:name w:val="Unresolved Mention"/>
    <w:basedOn w:val="DefaultParagraphFont"/>
    <w:uiPriority w:val="99"/>
    <w:semiHidden/>
    <w:unhideWhenUsed/>
    <w:rsid w:val="00D51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oleObject" Target="embeddings/oleObject5.bin"/><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whatis.techtarget.com/definition/table" TargetMode="External"/><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oleObject" Target="embeddings/oleObject13.bin"/><Relationship Id="rId55" Type="http://schemas.openxmlformats.org/officeDocument/2006/relationships/hyperlink" Target="https://medium.com/@rajaraodv/securing-react-redux-apps-with-jwt-tokens-fcfe81356ea0" TargetMode="External"/><Relationship Id="rId63" Type="http://schemas.openxmlformats.org/officeDocument/2006/relationships/oleObject" Target="embeddings/oleObject16.bin"/><Relationship Id="rId68" Type="http://schemas.openxmlformats.org/officeDocument/2006/relationships/image" Target="media/image25.png"/><Relationship Id="rId76" Type="http://schemas.openxmlformats.org/officeDocument/2006/relationships/oleObject" Target="embeddings/oleObject23.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0.bin"/><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hyperlink" Target="https://searchsqlserver.techtarget.com/definition/database"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www.youtube.com/watch?v=QFaFIcGhPoM" TargetMode="External"/><Relationship Id="rId58" Type="http://schemas.openxmlformats.org/officeDocument/2006/relationships/oleObject" Target="embeddings/oleObject14.bin"/><Relationship Id="rId66" Type="http://schemas.openxmlformats.org/officeDocument/2006/relationships/image" Target="media/image24.png"/><Relationship Id="rId74" Type="http://schemas.openxmlformats.org/officeDocument/2006/relationships/oleObject" Target="embeddings/oleObject22.bin"/><Relationship Id="rId79"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oleObject" Target="embeddings/oleObject15.bin"/><Relationship Id="rId82" Type="http://schemas.openxmlformats.org/officeDocument/2006/relationships/footer" Target="footer6.xml"/><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image" Target="media/image16.png"/><Relationship Id="rId52" Type="http://schemas.openxmlformats.org/officeDocument/2006/relationships/hyperlink" Target="https://www.javatpoint.com/reactjs-tutorial" TargetMode="External"/><Relationship Id="rId60" Type="http://schemas.openxmlformats.org/officeDocument/2006/relationships/image" Target="media/image21.png"/><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oleObject" Target="embeddings/oleObject24.bin"/><Relationship Id="rId81"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oleObject" Target="embeddings/oleObject7.bin"/><Relationship Id="rId35" Type="http://schemas.openxmlformats.org/officeDocument/2006/relationships/hyperlink" Target="https://searchoracle.techtarget.com/definition/row" TargetMode="External"/><Relationship Id="rId43" Type="http://schemas.openxmlformats.org/officeDocument/2006/relationships/oleObject" Target="embeddings/oleObject10.bin"/><Relationship Id="rId48" Type="http://schemas.openxmlformats.org/officeDocument/2006/relationships/oleObject" Target="embeddings/oleObject12.bin"/><Relationship Id="rId56" Type="http://schemas.openxmlformats.org/officeDocument/2006/relationships/hyperlink" Target="https://medium.com/the-ideal-system/graphql-and-mongodb-a-quick-example-34643e637e49" TargetMode="External"/><Relationship Id="rId64" Type="http://schemas.openxmlformats.org/officeDocument/2006/relationships/image" Target="media/image23.png"/><Relationship Id="rId69" Type="http://schemas.openxmlformats.org/officeDocument/2006/relationships/oleObject" Target="embeddings/oleObject19.bin"/><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www.javatpoint.com/mongodb-tutorial" TargetMode="External"/><Relationship Id="rId72" Type="http://schemas.openxmlformats.org/officeDocument/2006/relationships/image" Target="media/image27.png"/><Relationship Id="rId80" Type="http://schemas.openxmlformats.org/officeDocument/2006/relationships/oleObject" Target="embeddings/oleObject25.bin"/><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hyperlink" Target="https://searchdatamanagement.techtarget.com/definition/NoSQL-Not-Only-SQL" TargetMode="External"/><Relationship Id="rId38" Type="http://schemas.openxmlformats.org/officeDocument/2006/relationships/oleObject" Target="embeddings/oleObject8.bin"/><Relationship Id="rId46" Type="http://schemas.openxmlformats.org/officeDocument/2006/relationships/oleObject" Target="embeddings/oleObject11.bin"/><Relationship Id="rId59" Type="http://schemas.openxmlformats.org/officeDocument/2006/relationships/hyperlink" Target="https://code.visualstudio.com/Download" TargetMode="External"/><Relationship Id="rId67" Type="http://schemas.openxmlformats.org/officeDocument/2006/relationships/oleObject" Target="embeddings/oleObject18.bin"/><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hyperlink" Target="https://www.w3schools.com/react/" TargetMode="External"/><Relationship Id="rId62" Type="http://schemas.openxmlformats.org/officeDocument/2006/relationships/image" Target="media/image22.png"/><Relationship Id="rId70" Type="http://schemas.openxmlformats.org/officeDocument/2006/relationships/image" Target="media/image26.png"/><Relationship Id="rId75" Type="http://schemas.openxmlformats.org/officeDocument/2006/relationships/image" Target="media/image2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oleObject" Target="embeddings/oleObject6.bin"/><Relationship Id="rId36" Type="http://schemas.openxmlformats.org/officeDocument/2006/relationships/hyperlink" Target="https://searchdatamanagement.techtarget.com/definition/relational-database" TargetMode="External"/><Relationship Id="rId49" Type="http://schemas.openxmlformats.org/officeDocument/2006/relationships/image" Target="media/image19.png"/><Relationship Id="rId5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6A3843-39FA-40F0-8EC2-0BC116487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40</Pages>
  <Words>3676</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anilg9595</dc:creator>
  <cp:lastModifiedBy>CVR</cp:lastModifiedBy>
  <cp:revision>87</cp:revision>
  <cp:lastPrinted>2019-11-08T09:37:00Z</cp:lastPrinted>
  <dcterms:created xsi:type="dcterms:W3CDTF">2019-03-12T06:02:00Z</dcterms:created>
  <dcterms:modified xsi:type="dcterms:W3CDTF">2019-11-08T09:50:00Z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